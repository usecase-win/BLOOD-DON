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85649">
      <w:pPr>
        <w:pStyle w:val="7"/>
      </w:pPr>
      <w:bookmarkStart w:id="0" w:name="Experiment 9 "/>
      <w:bookmarkEnd w:id="0"/>
      <w:r>
        <w:t>Experiment</w:t>
      </w:r>
      <w:r>
        <w:rPr>
          <w:spacing w:val="-10"/>
        </w:rPr>
        <w:t xml:space="preserve"> 9</w:t>
      </w:r>
    </w:p>
    <w:p w14:paraId="66C03EC0">
      <w:pPr>
        <w:pStyle w:val="2"/>
        <w:spacing w:before="160"/>
        <w:rPr>
          <w:rFonts w:hint="default"/>
          <w:b w:val="0"/>
          <w:bCs w:val="0"/>
          <w:spacing w:val="-2"/>
          <w:lang w:val="en-IN"/>
        </w:rPr>
      </w:pPr>
      <w:bookmarkStart w:id="1" w:name="Title "/>
      <w:bookmarkEnd w:id="1"/>
      <w:r>
        <w:rPr>
          <w:rFonts w:hint="default"/>
          <w:spacing w:val="-2"/>
          <w:lang w:val="en-IN"/>
        </w:rPr>
        <w:t>Name:</w:t>
      </w:r>
      <w:r>
        <w:rPr>
          <w:rFonts w:hint="default"/>
          <w:b w:val="0"/>
          <w:bCs w:val="0"/>
          <w:spacing w:val="-2"/>
          <w:lang w:val="en-IN"/>
        </w:rPr>
        <w:t>Samar Santosh Sawant</w:t>
      </w:r>
    </w:p>
    <w:p w14:paraId="11E957FC">
      <w:pPr>
        <w:pStyle w:val="2"/>
        <w:spacing w:before="160"/>
        <w:rPr>
          <w:rFonts w:hint="default"/>
          <w:b w:val="0"/>
          <w:bCs w:val="0"/>
          <w:spacing w:val="-2"/>
          <w:lang w:val="en-IN"/>
        </w:rPr>
      </w:pPr>
      <w:r>
        <w:rPr>
          <w:rFonts w:hint="default"/>
          <w:spacing w:val="-2"/>
          <w:lang w:val="en-IN"/>
        </w:rPr>
        <w:t>Rollno:</w:t>
      </w:r>
      <w:r>
        <w:rPr>
          <w:rFonts w:hint="default"/>
          <w:b w:val="0"/>
          <w:bCs w:val="0"/>
          <w:spacing w:val="-2"/>
          <w:lang w:val="en-IN"/>
        </w:rPr>
        <w:t>SE3-35</w:t>
      </w:r>
    </w:p>
    <w:p w14:paraId="1656FB74">
      <w:pPr>
        <w:pStyle w:val="2"/>
        <w:spacing w:before="160"/>
        <w:rPr>
          <w:rFonts w:hint="default"/>
          <w:b w:val="0"/>
          <w:bCs w:val="0"/>
          <w:spacing w:val="-2"/>
          <w:lang w:val="en-IN"/>
        </w:rPr>
      </w:pPr>
      <w:r>
        <w:rPr>
          <w:rFonts w:hint="default"/>
          <w:spacing w:val="-2"/>
          <w:lang w:val="en-IN"/>
        </w:rPr>
        <w:t>DOP:</w:t>
      </w:r>
      <w:r>
        <w:rPr>
          <w:rFonts w:hint="default"/>
          <w:b w:val="0"/>
          <w:bCs w:val="0"/>
          <w:spacing w:val="-2"/>
          <w:lang w:val="en-IN"/>
        </w:rPr>
        <w:t>09/03/26</w:t>
      </w:r>
    </w:p>
    <w:p w14:paraId="0FF8D7F4">
      <w:pPr>
        <w:pStyle w:val="2"/>
        <w:spacing w:before="160"/>
        <w:rPr>
          <w:rFonts w:hint="default"/>
          <w:b w:val="0"/>
          <w:bCs w:val="0"/>
          <w:spacing w:val="-2"/>
          <w:lang w:val="en-IN"/>
        </w:rPr>
      </w:pPr>
      <w:r>
        <w:rPr>
          <w:rFonts w:hint="default"/>
          <w:spacing w:val="-2"/>
          <w:lang w:val="en-IN"/>
        </w:rPr>
        <w:t>DOC:</w:t>
      </w:r>
      <w:r>
        <w:rPr>
          <w:rFonts w:hint="default"/>
          <w:b w:val="0"/>
          <w:bCs w:val="0"/>
          <w:spacing w:val="-2"/>
          <w:lang w:val="en-IN"/>
        </w:rPr>
        <w:t>09/03/26</w:t>
      </w:r>
    </w:p>
    <w:p w14:paraId="0C3D59D6">
      <w:pPr>
        <w:pStyle w:val="2"/>
        <w:spacing w:before="160"/>
        <w:rPr>
          <w:rFonts w:hint="default"/>
          <w:lang w:val="en-IN"/>
        </w:rPr>
      </w:pPr>
      <w:r>
        <w:rPr>
          <w:spacing w:val="-2"/>
        </w:rPr>
        <w:t>Title</w:t>
      </w:r>
      <w:r>
        <w:rPr>
          <w:rFonts w:hint="default"/>
          <w:spacing w:val="-2"/>
          <w:lang w:val="en-IN"/>
        </w:rPr>
        <w:t>:</w:t>
      </w:r>
    </w:p>
    <w:p w14:paraId="647A3C3B">
      <w:pPr>
        <w:pStyle w:val="6"/>
        <w:spacing w:before="180"/>
      </w:pPr>
      <w:r>
        <w:t>Implement</w:t>
      </w:r>
      <w:r>
        <w:rPr>
          <w:spacing w:val="-2"/>
        </w:rPr>
        <w:t xml:space="preserve"> </w:t>
      </w:r>
      <w:r>
        <w:t xml:space="preserve">search functionality to filter API results </w:t>
      </w:r>
      <w:r>
        <w:rPr>
          <w:spacing w:val="-2"/>
        </w:rPr>
        <w:t>dynamically.</w:t>
      </w:r>
    </w:p>
    <w:p w14:paraId="229BE21B">
      <w:pPr>
        <w:pStyle w:val="2"/>
        <w:spacing w:before="180"/>
      </w:pPr>
      <w:r>
        <w:rPr>
          <w:spacing w:val="-2"/>
        </w:rPr>
        <w:t>Theory:</w:t>
      </w:r>
      <w:bookmarkStart w:id="8" w:name="_GoBack"/>
      <w:bookmarkEnd w:id="8"/>
    </w:p>
    <w:p w14:paraId="42DD6AAF">
      <w:pPr>
        <w:pStyle w:val="6"/>
        <w:spacing w:before="240"/>
        <w:ind w:right="5" w:firstLine="720"/>
        <w:jc w:val="both"/>
      </w:pPr>
      <w:r>
        <w:t>Modern web applications often handle large amounts of data retrieved from external APIs. Displaying all fetched data at once can reduce usability. To improve user experience, search and filtering functionality is implemented to dynamically narrow down results based on user input.</w:t>
      </w:r>
    </w:p>
    <w:p w14:paraId="7C01987E">
      <w:pPr>
        <w:pStyle w:val="6"/>
        <w:spacing w:before="240"/>
        <w:ind w:right="4"/>
        <w:jc w:val="both"/>
      </w:pPr>
      <w:r>
        <w:t>An API (Application Programming Interface) provides structured data</w:t>
      </w:r>
      <w:r>
        <w:rPr>
          <w:spacing w:val="-3"/>
        </w:rPr>
        <w:t xml:space="preserve"> </w:t>
      </w:r>
      <w:r>
        <w:t>in</w:t>
      </w:r>
      <w:r>
        <w:rPr>
          <w:spacing w:val="-3"/>
        </w:rPr>
        <w:t xml:space="preserve"> </w:t>
      </w:r>
      <w:r>
        <w:t>formats</w:t>
      </w:r>
      <w:r>
        <w:rPr>
          <w:spacing w:val="-3"/>
        </w:rPr>
        <w:t xml:space="preserve"> </w:t>
      </w:r>
      <w:r>
        <w:t>such</w:t>
      </w:r>
      <w:r>
        <w:rPr>
          <w:spacing w:val="-3"/>
        </w:rPr>
        <w:t xml:space="preserve"> </w:t>
      </w:r>
      <w:r>
        <w:t>as</w:t>
      </w:r>
      <w:r>
        <w:rPr>
          <w:spacing w:val="-3"/>
        </w:rPr>
        <w:t xml:space="preserve"> </w:t>
      </w:r>
      <w:r>
        <w:t>JSON. JavaScript fetches this data asynchronously and stores it in memory. A search</w:t>
      </w:r>
      <w:r>
        <w:rPr>
          <w:spacing w:val="-4"/>
        </w:rPr>
        <w:t xml:space="preserve"> </w:t>
      </w:r>
      <w:r>
        <w:t>input</w:t>
      </w:r>
      <w:r>
        <w:rPr>
          <w:spacing w:val="-4"/>
        </w:rPr>
        <w:t xml:space="preserve"> </w:t>
      </w:r>
      <w:r>
        <w:t>field</w:t>
      </w:r>
      <w:r>
        <w:rPr>
          <w:spacing w:val="-4"/>
        </w:rPr>
        <w:t xml:space="preserve"> </w:t>
      </w:r>
      <w:r>
        <w:t>allows users to enter keywords, which are used to filter the API results in real time.</w:t>
      </w:r>
    </w:p>
    <w:p w14:paraId="7605F6B7">
      <w:pPr>
        <w:pStyle w:val="6"/>
        <w:spacing w:before="4"/>
      </w:pPr>
    </w:p>
    <w:p w14:paraId="0C57D836">
      <w:pPr>
        <w:pStyle w:val="9"/>
        <w:numPr>
          <w:ilvl w:val="0"/>
          <w:numId w:val="1"/>
        </w:numPr>
        <w:tabs>
          <w:tab w:val="left" w:pos="719"/>
        </w:tabs>
        <w:spacing w:before="0" w:after="0" w:line="240" w:lineRule="auto"/>
        <w:ind w:left="719" w:right="0" w:hanging="359"/>
        <w:jc w:val="left"/>
        <w:rPr>
          <w:b/>
          <w:sz w:val="26"/>
        </w:rPr>
      </w:pPr>
      <w:bookmarkStart w:id="2" w:name="1.​Dynamic Search Filtering "/>
      <w:bookmarkEnd w:id="2"/>
      <w:r>
        <w:rPr>
          <w:b/>
          <w:sz w:val="26"/>
        </w:rPr>
        <w:t>Dynamic</w:t>
      </w:r>
      <w:r>
        <w:rPr>
          <w:b/>
          <w:spacing w:val="-9"/>
          <w:sz w:val="26"/>
        </w:rPr>
        <w:t xml:space="preserve"> </w:t>
      </w:r>
      <w:r>
        <w:rPr>
          <w:b/>
          <w:sz w:val="26"/>
        </w:rPr>
        <w:t>Search</w:t>
      </w:r>
      <w:r>
        <w:rPr>
          <w:b/>
          <w:spacing w:val="-8"/>
          <w:sz w:val="26"/>
        </w:rPr>
        <w:t xml:space="preserve"> </w:t>
      </w:r>
      <w:r>
        <w:rPr>
          <w:b/>
          <w:spacing w:val="-2"/>
          <w:sz w:val="26"/>
        </w:rPr>
        <w:t>Filtering</w:t>
      </w:r>
    </w:p>
    <w:p w14:paraId="6F1D5F3F">
      <w:pPr>
        <w:pStyle w:val="6"/>
        <w:spacing w:before="240"/>
        <w:jc w:val="both"/>
      </w:pPr>
      <w:r>
        <w:t>Dynamic search filtering allows data to</w:t>
      </w:r>
      <w:r>
        <w:rPr>
          <w:spacing w:val="-2"/>
        </w:rPr>
        <w:t xml:space="preserve"> </w:t>
      </w:r>
      <w:r>
        <w:t>be</w:t>
      </w:r>
      <w:r>
        <w:rPr>
          <w:spacing w:val="-2"/>
        </w:rPr>
        <w:t xml:space="preserve"> </w:t>
      </w:r>
      <w:r>
        <w:t>filtered</w:t>
      </w:r>
      <w:r>
        <w:rPr>
          <w:spacing w:val="-2"/>
        </w:rPr>
        <w:t xml:space="preserve"> </w:t>
      </w:r>
      <w:r>
        <w:t>without</w:t>
      </w:r>
      <w:r>
        <w:rPr>
          <w:spacing w:val="-2"/>
        </w:rPr>
        <w:t xml:space="preserve"> </w:t>
      </w:r>
      <w:r>
        <w:t>refreshing</w:t>
      </w:r>
      <w:r>
        <w:rPr>
          <w:spacing w:val="-2"/>
        </w:rPr>
        <w:t xml:space="preserve"> </w:t>
      </w:r>
      <w:r>
        <w:t>the</w:t>
      </w:r>
      <w:r>
        <w:rPr>
          <w:spacing w:val="-2"/>
        </w:rPr>
        <w:t xml:space="preserve"> </w:t>
      </w:r>
      <w:r>
        <w:t>page.</w:t>
      </w:r>
      <w:r>
        <w:rPr>
          <w:spacing w:val="-2"/>
        </w:rPr>
        <w:t xml:space="preserve"> </w:t>
      </w:r>
      <w:r>
        <w:t>As</w:t>
      </w:r>
      <w:r>
        <w:rPr>
          <w:spacing w:val="-2"/>
        </w:rPr>
        <w:t xml:space="preserve"> </w:t>
      </w:r>
      <w:r>
        <w:t>the</w:t>
      </w:r>
      <w:r>
        <w:rPr>
          <w:spacing w:val="-2"/>
        </w:rPr>
        <w:t xml:space="preserve"> </w:t>
      </w:r>
      <w:r>
        <w:t>user</w:t>
      </w:r>
      <w:r>
        <w:rPr>
          <w:spacing w:val="-2"/>
        </w:rPr>
        <w:t xml:space="preserve"> </w:t>
      </w:r>
      <w:r>
        <w:t>types in the search box, JavaScript compares the input text with the fetched data and displays only matching records.</w:t>
      </w:r>
    </w:p>
    <w:p w14:paraId="6D73B383">
      <w:pPr>
        <w:pStyle w:val="6"/>
        <w:spacing w:before="4"/>
      </w:pPr>
    </w:p>
    <w:p w14:paraId="5100BE39">
      <w:pPr>
        <w:pStyle w:val="9"/>
        <w:numPr>
          <w:ilvl w:val="0"/>
          <w:numId w:val="1"/>
        </w:numPr>
        <w:tabs>
          <w:tab w:val="left" w:pos="719"/>
        </w:tabs>
        <w:spacing w:before="0" w:after="0" w:line="240" w:lineRule="auto"/>
        <w:ind w:left="719" w:right="0" w:hanging="359"/>
        <w:jc w:val="left"/>
        <w:rPr>
          <w:b/>
          <w:sz w:val="26"/>
        </w:rPr>
      </w:pPr>
      <w:bookmarkStart w:id="3" w:name="2.​AJAX and Fetch API "/>
      <w:bookmarkEnd w:id="3"/>
      <w:r>
        <w:rPr>
          <w:b/>
          <w:sz w:val="26"/>
        </w:rPr>
        <w:t>AJAX</w:t>
      </w:r>
      <w:r>
        <w:rPr>
          <w:b/>
          <w:spacing w:val="-4"/>
          <w:sz w:val="26"/>
        </w:rPr>
        <w:t xml:space="preserve"> </w:t>
      </w:r>
      <w:r>
        <w:rPr>
          <w:b/>
          <w:sz w:val="26"/>
        </w:rPr>
        <w:t>and</w:t>
      </w:r>
      <w:r>
        <w:rPr>
          <w:b/>
          <w:spacing w:val="-4"/>
          <w:sz w:val="26"/>
        </w:rPr>
        <w:t xml:space="preserve"> </w:t>
      </w:r>
      <w:r>
        <w:rPr>
          <w:b/>
          <w:sz w:val="26"/>
        </w:rPr>
        <w:t>Fetch</w:t>
      </w:r>
      <w:r>
        <w:rPr>
          <w:b/>
          <w:spacing w:val="-4"/>
          <w:sz w:val="26"/>
        </w:rPr>
        <w:t xml:space="preserve"> </w:t>
      </w:r>
      <w:r>
        <w:rPr>
          <w:b/>
          <w:spacing w:val="-5"/>
          <w:sz w:val="26"/>
        </w:rPr>
        <w:t>API</w:t>
      </w:r>
    </w:p>
    <w:p w14:paraId="34BC0194">
      <w:pPr>
        <w:pStyle w:val="6"/>
        <w:spacing w:before="240"/>
        <w:ind w:right="1"/>
        <w:jc w:val="both"/>
      </w:pPr>
      <w:r>
        <w:t>The Fetch API is used to retrieve data asynchronously from the server. It returns a promise</w:t>
      </w:r>
      <w:r>
        <w:rPr>
          <w:spacing w:val="-3"/>
        </w:rPr>
        <w:t xml:space="preserve"> </w:t>
      </w:r>
      <w:r>
        <w:t>that resolves with the API response, which is then converted</w:t>
      </w:r>
      <w:r>
        <w:rPr>
          <w:spacing w:val="-3"/>
        </w:rPr>
        <w:t xml:space="preserve"> </w:t>
      </w:r>
      <w:r>
        <w:t>into</w:t>
      </w:r>
      <w:r>
        <w:rPr>
          <w:spacing w:val="-3"/>
        </w:rPr>
        <w:t xml:space="preserve"> </w:t>
      </w:r>
      <w:r>
        <w:t>JSON</w:t>
      </w:r>
      <w:r>
        <w:rPr>
          <w:spacing w:val="-3"/>
        </w:rPr>
        <w:t xml:space="preserve"> </w:t>
      </w:r>
      <w:r>
        <w:t>format.</w:t>
      </w:r>
      <w:r>
        <w:rPr>
          <w:spacing w:val="-3"/>
        </w:rPr>
        <w:t xml:space="preserve"> </w:t>
      </w:r>
      <w:r>
        <w:t>This</w:t>
      </w:r>
      <w:r>
        <w:rPr>
          <w:spacing w:val="-3"/>
        </w:rPr>
        <w:t xml:space="preserve"> </w:t>
      </w:r>
      <w:r>
        <w:t>ensures</w:t>
      </w:r>
      <w:r>
        <w:rPr>
          <w:spacing w:val="-3"/>
        </w:rPr>
        <w:t xml:space="preserve"> </w:t>
      </w:r>
      <w:r>
        <w:t>smooth and fast data retrieval.</w:t>
      </w:r>
    </w:p>
    <w:p w14:paraId="10286A13">
      <w:pPr>
        <w:pStyle w:val="6"/>
        <w:spacing w:before="4"/>
      </w:pPr>
    </w:p>
    <w:p w14:paraId="4CD498DA">
      <w:pPr>
        <w:pStyle w:val="9"/>
        <w:numPr>
          <w:ilvl w:val="0"/>
          <w:numId w:val="1"/>
        </w:numPr>
        <w:tabs>
          <w:tab w:val="left" w:pos="719"/>
        </w:tabs>
        <w:spacing w:before="0" w:after="0" w:line="240" w:lineRule="auto"/>
        <w:ind w:left="719" w:right="0" w:hanging="359"/>
        <w:jc w:val="left"/>
        <w:rPr>
          <w:b/>
          <w:sz w:val="26"/>
        </w:rPr>
      </w:pPr>
      <w:bookmarkStart w:id="4" w:name="3.​JavaScript Array Methods "/>
      <w:bookmarkEnd w:id="4"/>
      <w:r>
        <w:rPr>
          <w:b/>
          <w:sz w:val="26"/>
        </w:rPr>
        <w:t>JavaScript</w:t>
      </w:r>
      <w:r>
        <w:rPr>
          <w:b/>
          <w:spacing w:val="-8"/>
          <w:sz w:val="26"/>
        </w:rPr>
        <w:t xml:space="preserve"> </w:t>
      </w:r>
      <w:r>
        <w:rPr>
          <w:b/>
          <w:sz w:val="26"/>
        </w:rPr>
        <w:t>Array</w:t>
      </w:r>
      <w:r>
        <w:rPr>
          <w:b/>
          <w:spacing w:val="-7"/>
          <w:sz w:val="26"/>
        </w:rPr>
        <w:t xml:space="preserve"> </w:t>
      </w:r>
      <w:r>
        <w:rPr>
          <w:b/>
          <w:spacing w:val="-2"/>
          <w:sz w:val="26"/>
        </w:rPr>
        <w:t>Methods</w:t>
      </w:r>
    </w:p>
    <w:p w14:paraId="1E323DED">
      <w:pPr>
        <w:pStyle w:val="6"/>
        <w:spacing w:before="240"/>
        <w:ind w:right="5"/>
        <w:jc w:val="both"/>
      </w:pPr>
      <w:r>
        <w:t xml:space="preserve">JavaScript provides built-in array methods such as filter() and includes() to efficiently search through data. These methods help compare user input with data fields like name, title, or </w:t>
      </w:r>
      <w:r>
        <w:rPr>
          <w:spacing w:val="-2"/>
        </w:rPr>
        <w:t>description.</w:t>
      </w:r>
    </w:p>
    <w:p w14:paraId="3BA76AE1">
      <w:pPr>
        <w:pStyle w:val="6"/>
        <w:spacing w:before="4"/>
      </w:pPr>
    </w:p>
    <w:p w14:paraId="4974ACD2">
      <w:pPr>
        <w:pStyle w:val="9"/>
        <w:numPr>
          <w:ilvl w:val="0"/>
          <w:numId w:val="1"/>
        </w:numPr>
        <w:tabs>
          <w:tab w:val="left" w:pos="719"/>
        </w:tabs>
        <w:spacing w:before="0" w:after="0" w:line="240" w:lineRule="auto"/>
        <w:ind w:left="719" w:right="0" w:hanging="359"/>
        <w:jc w:val="left"/>
        <w:rPr>
          <w:b/>
          <w:sz w:val="26"/>
        </w:rPr>
      </w:pPr>
      <w:bookmarkStart w:id="5" w:name="4.​DOM Manipulation "/>
      <w:bookmarkEnd w:id="5"/>
      <w:r>
        <w:rPr>
          <w:b/>
          <w:sz w:val="26"/>
        </w:rPr>
        <w:t>DOM</w:t>
      </w:r>
      <w:r>
        <w:rPr>
          <w:b/>
          <w:spacing w:val="-3"/>
          <w:sz w:val="26"/>
        </w:rPr>
        <w:t xml:space="preserve"> </w:t>
      </w:r>
      <w:r>
        <w:rPr>
          <w:b/>
          <w:spacing w:val="-2"/>
          <w:sz w:val="26"/>
        </w:rPr>
        <w:t>Manipulation</w:t>
      </w:r>
    </w:p>
    <w:p w14:paraId="55265D07">
      <w:pPr>
        <w:pStyle w:val="6"/>
        <w:spacing w:before="240"/>
        <w:ind w:right="8"/>
        <w:jc w:val="both"/>
      </w:pPr>
      <w:r>
        <w:t>The filtered data is displayed dynamically using DOM</w:t>
      </w:r>
      <w:r>
        <w:rPr>
          <w:spacing w:val="-3"/>
        </w:rPr>
        <w:t xml:space="preserve"> </w:t>
      </w:r>
      <w:r>
        <w:t>manipulation,</w:t>
      </w:r>
      <w:r>
        <w:rPr>
          <w:spacing w:val="-3"/>
        </w:rPr>
        <w:t xml:space="preserve"> </w:t>
      </w:r>
      <w:r>
        <w:t>ensuring</w:t>
      </w:r>
      <w:r>
        <w:rPr>
          <w:spacing w:val="-3"/>
        </w:rPr>
        <w:t xml:space="preserve"> </w:t>
      </w:r>
      <w:r>
        <w:t>instant</w:t>
      </w:r>
      <w:r>
        <w:rPr>
          <w:spacing w:val="-3"/>
        </w:rPr>
        <w:t xml:space="preserve"> </w:t>
      </w:r>
      <w:r>
        <w:t>updates</w:t>
      </w:r>
      <w:r>
        <w:rPr>
          <w:spacing w:val="-3"/>
        </w:rPr>
        <w:t xml:space="preserve"> </w:t>
      </w:r>
      <w:r>
        <w:t>to the user interface whenever the search input changes.</w:t>
      </w:r>
    </w:p>
    <w:p w14:paraId="691A0F0F">
      <w:pPr>
        <w:pStyle w:val="6"/>
      </w:pPr>
    </w:p>
    <w:p w14:paraId="08607815">
      <w:pPr>
        <w:pStyle w:val="6"/>
      </w:pPr>
    </w:p>
    <w:p w14:paraId="41314FA8">
      <w:pPr>
        <w:pStyle w:val="6"/>
        <w:spacing w:before="48"/>
      </w:pPr>
    </w:p>
    <w:p w14:paraId="3F81C542">
      <w:pPr>
        <w:pStyle w:val="2"/>
        <w:jc w:val="both"/>
      </w:pPr>
      <w:bookmarkStart w:id="6" w:name="Algorithm / Procedure "/>
      <w:bookmarkEnd w:id="6"/>
      <w:r>
        <w:t>Algorithm</w:t>
      </w:r>
      <w:r>
        <w:rPr>
          <w:spacing w:val="-5"/>
        </w:rPr>
        <w:t xml:space="preserve"> </w:t>
      </w:r>
      <w:r>
        <w:t>/</w:t>
      </w:r>
      <w:r>
        <w:rPr>
          <w:spacing w:val="-5"/>
        </w:rPr>
        <w:t xml:space="preserve"> </w:t>
      </w:r>
      <w:r>
        <w:rPr>
          <w:spacing w:val="-2"/>
        </w:rPr>
        <w:t>Procedure</w:t>
      </w:r>
    </w:p>
    <w:p w14:paraId="64E17598">
      <w:pPr>
        <w:pStyle w:val="2"/>
        <w:spacing w:after="0"/>
        <w:jc w:val="both"/>
        <w:sectPr>
          <w:headerReference r:id="rId5" w:type="default"/>
          <w:type w:val="continuous"/>
          <w:pgSz w:w="12240" w:h="15840"/>
          <w:pgMar w:top="2160" w:right="1440" w:bottom="280" w:left="1440" w:header="798" w:footer="0" w:gutter="0"/>
          <w:pgNumType w:start="1"/>
          <w:cols w:space="720" w:num="1"/>
        </w:sectPr>
      </w:pPr>
    </w:p>
    <w:p w14:paraId="1A8F41F6">
      <w:pPr>
        <w:pStyle w:val="9"/>
        <w:numPr>
          <w:ilvl w:val="0"/>
          <w:numId w:val="2"/>
        </w:numPr>
        <w:tabs>
          <w:tab w:val="left" w:pos="720"/>
        </w:tabs>
        <w:spacing w:before="183" w:after="0" w:line="240" w:lineRule="auto"/>
        <w:ind w:left="720" w:right="0" w:hanging="360"/>
        <w:jc w:val="left"/>
        <w:rPr>
          <w:sz w:val="24"/>
        </w:rPr>
      </w:pPr>
      <w:r>
        <w:rPr>
          <w:sz w:val="24"/>
        </w:rPr>
        <w:t xml:space="preserve">Start the </w:t>
      </w:r>
      <w:r>
        <w:rPr>
          <w:spacing w:val="-2"/>
          <w:sz w:val="24"/>
        </w:rPr>
        <w:t>experiment.</w:t>
      </w:r>
    </w:p>
    <w:p w14:paraId="59A0D0FB">
      <w:pPr>
        <w:pStyle w:val="6"/>
      </w:pPr>
    </w:p>
    <w:p w14:paraId="68BB913D">
      <w:pPr>
        <w:pStyle w:val="9"/>
        <w:numPr>
          <w:ilvl w:val="0"/>
          <w:numId w:val="2"/>
        </w:numPr>
        <w:tabs>
          <w:tab w:val="left" w:pos="720"/>
        </w:tabs>
        <w:spacing w:before="0" w:after="0" w:line="240" w:lineRule="auto"/>
        <w:ind w:left="720" w:right="0" w:hanging="360"/>
        <w:jc w:val="left"/>
        <w:rPr>
          <w:sz w:val="24"/>
        </w:rPr>
      </w:pPr>
      <w:r>
        <w:rPr>
          <w:sz w:val="24"/>
        </w:rPr>
        <w:t xml:space="preserve">Create an HTML file with a search input </w:t>
      </w:r>
      <w:r>
        <w:rPr>
          <w:spacing w:val="-2"/>
          <w:sz w:val="24"/>
        </w:rPr>
        <w:t>field.</w:t>
      </w:r>
    </w:p>
    <w:p w14:paraId="268CEB76">
      <w:pPr>
        <w:pStyle w:val="6"/>
      </w:pPr>
    </w:p>
    <w:p w14:paraId="5638755D">
      <w:pPr>
        <w:pStyle w:val="9"/>
        <w:numPr>
          <w:ilvl w:val="0"/>
          <w:numId w:val="2"/>
        </w:numPr>
        <w:tabs>
          <w:tab w:val="left" w:pos="720"/>
        </w:tabs>
        <w:spacing w:before="0" w:after="0" w:line="240" w:lineRule="auto"/>
        <w:ind w:left="720" w:right="0" w:hanging="360"/>
        <w:jc w:val="left"/>
        <w:rPr>
          <w:sz w:val="24"/>
        </w:rPr>
      </w:pPr>
      <w:r>
        <w:rPr>
          <w:sz w:val="24"/>
        </w:rPr>
        <w:t xml:space="preserve">Use JavaScript to fetch data from a public </w:t>
      </w:r>
      <w:r>
        <w:rPr>
          <w:spacing w:val="-4"/>
          <w:sz w:val="24"/>
        </w:rPr>
        <w:t>API.</w:t>
      </w:r>
    </w:p>
    <w:p w14:paraId="30BF2BB2">
      <w:pPr>
        <w:pStyle w:val="6"/>
      </w:pPr>
    </w:p>
    <w:p w14:paraId="61B15720">
      <w:pPr>
        <w:pStyle w:val="9"/>
        <w:numPr>
          <w:ilvl w:val="0"/>
          <w:numId w:val="2"/>
        </w:numPr>
        <w:tabs>
          <w:tab w:val="left" w:pos="720"/>
        </w:tabs>
        <w:spacing w:before="0" w:after="0" w:line="240" w:lineRule="auto"/>
        <w:ind w:left="720" w:right="0" w:hanging="360"/>
        <w:jc w:val="left"/>
        <w:rPr>
          <w:sz w:val="24"/>
        </w:rPr>
      </w:pPr>
      <w:r>
        <w:rPr>
          <w:sz w:val="24"/>
        </w:rPr>
        <w:t xml:space="preserve">Store the API response in an </w:t>
      </w:r>
      <w:r>
        <w:rPr>
          <w:spacing w:val="-2"/>
          <w:sz w:val="24"/>
        </w:rPr>
        <w:t>array.</w:t>
      </w:r>
    </w:p>
    <w:p w14:paraId="1518EE4C">
      <w:pPr>
        <w:pStyle w:val="6"/>
      </w:pPr>
    </w:p>
    <w:p w14:paraId="7551EDFE">
      <w:pPr>
        <w:pStyle w:val="9"/>
        <w:numPr>
          <w:ilvl w:val="0"/>
          <w:numId w:val="2"/>
        </w:numPr>
        <w:tabs>
          <w:tab w:val="left" w:pos="720"/>
        </w:tabs>
        <w:spacing w:before="0" w:after="0" w:line="240" w:lineRule="auto"/>
        <w:ind w:left="720" w:right="0" w:hanging="360"/>
        <w:jc w:val="left"/>
        <w:rPr>
          <w:sz w:val="24"/>
        </w:rPr>
      </w:pPr>
      <w:r>
        <w:rPr>
          <w:sz w:val="24"/>
        </w:rPr>
        <w:t xml:space="preserve">Display all API results on the </w:t>
      </w:r>
      <w:r>
        <w:rPr>
          <w:spacing w:val="-2"/>
          <w:sz w:val="24"/>
        </w:rPr>
        <w:t>webpage.</w:t>
      </w:r>
    </w:p>
    <w:p w14:paraId="09783B9E">
      <w:pPr>
        <w:pStyle w:val="6"/>
      </w:pPr>
    </w:p>
    <w:p w14:paraId="32B85DA0">
      <w:pPr>
        <w:pStyle w:val="9"/>
        <w:numPr>
          <w:ilvl w:val="0"/>
          <w:numId w:val="2"/>
        </w:numPr>
        <w:tabs>
          <w:tab w:val="left" w:pos="720"/>
        </w:tabs>
        <w:spacing w:before="0" w:after="0" w:line="240" w:lineRule="auto"/>
        <w:ind w:left="720" w:right="0" w:hanging="360"/>
        <w:jc w:val="left"/>
        <w:rPr>
          <w:sz w:val="24"/>
        </w:rPr>
      </w:pPr>
      <w:r>
        <w:rPr>
          <w:sz w:val="24"/>
        </w:rPr>
        <w:t xml:space="preserve">Capture user input from the search </w:t>
      </w:r>
      <w:r>
        <w:rPr>
          <w:spacing w:val="-2"/>
          <w:sz w:val="24"/>
        </w:rPr>
        <w:t>field.</w:t>
      </w:r>
    </w:p>
    <w:p w14:paraId="4CCFC7B9">
      <w:pPr>
        <w:pStyle w:val="6"/>
      </w:pPr>
    </w:p>
    <w:p w14:paraId="60603D79">
      <w:pPr>
        <w:pStyle w:val="9"/>
        <w:numPr>
          <w:ilvl w:val="0"/>
          <w:numId w:val="2"/>
        </w:numPr>
        <w:tabs>
          <w:tab w:val="left" w:pos="720"/>
        </w:tabs>
        <w:spacing w:before="0" w:after="0" w:line="240" w:lineRule="auto"/>
        <w:ind w:left="720" w:right="0" w:hanging="360"/>
        <w:jc w:val="left"/>
        <w:rPr>
          <w:sz w:val="24"/>
        </w:rPr>
      </w:pPr>
      <w:r>
        <w:rPr>
          <w:sz w:val="24"/>
        </w:rPr>
        <w:t xml:space="preserve">Filter the stored data based on the search </w:t>
      </w:r>
      <w:r>
        <w:rPr>
          <w:spacing w:val="-2"/>
          <w:sz w:val="24"/>
        </w:rPr>
        <w:t>keyword.</w:t>
      </w:r>
    </w:p>
    <w:p w14:paraId="4639115A">
      <w:pPr>
        <w:pStyle w:val="6"/>
      </w:pPr>
    </w:p>
    <w:p w14:paraId="682245AC">
      <w:pPr>
        <w:pStyle w:val="9"/>
        <w:numPr>
          <w:ilvl w:val="0"/>
          <w:numId w:val="2"/>
        </w:numPr>
        <w:tabs>
          <w:tab w:val="left" w:pos="720"/>
        </w:tabs>
        <w:spacing w:before="0" w:after="0" w:line="240" w:lineRule="auto"/>
        <w:ind w:left="720" w:right="0" w:hanging="360"/>
        <w:jc w:val="left"/>
        <w:rPr>
          <w:sz w:val="24"/>
        </w:rPr>
      </w:pPr>
      <w:r>
        <w:rPr>
          <w:sz w:val="24"/>
        </w:rPr>
        <w:t xml:space="preserve">Update the displayed results </w:t>
      </w:r>
      <w:r>
        <w:rPr>
          <w:spacing w:val="-2"/>
          <w:sz w:val="24"/>
        </w:rPr>
        <w:t>dynamically.</w:t>
      </w:r>
    </w:p>
    <w:p w14:paraId="495A03E0">
      <w:pPr>
        <w:pStyle w:val="6"/>
      </w:pPr>
    </w:p>
    <w:p w14:paraId="79208665">
      <w:pPr>
        <w:pStyle w:val="9"/>
        <w:numPr>
          <w:ilvl w:val="0"/>
          <w:numId w:val="2"/>
        </w:numPr>
        <w:tabs>
          <w:tab w:val="left" w:pos="720"/>
        </w:tabs>
        <w:spacing w:before="0" w:after="0" w:line="240" w:lineRule="auto"/>
        <w:ind w:left="720" w:right="0" w:hanging="360"/>
        <w:jc w:val="left"/>
        <w:rPr>
          <w:sz w:val="24"/>
        </w:rPr>
      </w:pPr>
      <w:r>
        <w:rPr>
          <w:sz w:val="24"/>
        </w:rPr>
        <w:t xml:space="preserve">Repeat filtering as the user </w:t>
      </w:r>
      <w:r>
        <w:rPr>
          <w:spacing w:val="-2"/>
          <w:sz w:val="24"/>
        </w:rPr>
        <w:t>types.</w:t>
      </w:r>
    </w:p>
    <w:p w14:paraId="0555E31C">
      <w:pPr>
        <w:pStyle w:val="6"/>
      </w:pPr>
    </w:p>
    <w:p w14:paraId="18BD411B">
      <w:pPr>
        <w:pStyle w:val="9"/>
        <w:numPr>
          <w:ilvl w:val="0"/>
          <w:numId w:val="2"/>
        </w:numPr>
        <w:tabs>
          <w:tab w:val="left" w:pos="720"/>
        </w:tabs>
        <w:spacing w:before="0" w:after="0" w:line="240" w:lineRule="auto"/>
        <w:ind w:left="720" w:right="0" w:hanging="360"/>
        <w:jc w:val="left"/>
        <w:rPr>
          <w:sz w:val="24"/>
        </w:rPr>
      </w:pPr>
      <w:r>
        <w:rPr>
          <w:sz w:val="24"/>
        </w:rPr>
        <w:t xml:space="preserve">Stop the </w:t>
      </w:r>
      <w:r>
        <w:rPr>
          <w:spacing w:val="-2"/>
          <w:sz w:val="24"/>
        </w:rPr>
        <w:t>experiment.</w:t>
      </w:r>
    </w:p>
    <w:p w14:paraId="4CA74992">
      <w:pPr>
        <w:pStyle w:val="2"/>
        <w:spacing w:before="240"/>
      </w:pPr>
      <w:r>
        <w:t>Program</w:t>
      </w:r>
      <w:r>
        <w:rPr>
          <w:spacing w:val="-7"/>
        </w:rPr>
        <w:t xml:space="preserve"> </w:t>
      </w:r>
      <w:r>
        <w:t>/</w:t>
      </w:r>
      <w:r>
        <w:rPr>
          <w:spacing w:val="-6"/>
        </w:rPr>
        <w:t xml:space="preserve"> </w:t>
      </w:r>
      <w:r>
        <w:rPr>
          <w:spacing w:val="-2"/>
        </w:rPr>
        <w:t>Code:</w:t>
      </w:r>
    </w:p>
    <w:p w14:paraId="5E6266C2">
      <w:pPr>
        <w:pStyle w:val="6"/>
        <w:spacing w:before="180"/>
      </w:pPr>
      <w:r>
        <w:t xml:space="preserve">&lt;!DOCTYPE </w:t>
      </w:r>
      <w:r>
        <w:rPr>
          <w:spacing w:val="-2"/>
        </w:rPr>
        <w:t>html&gt;</w:t>
      </w:r>
    </w:p>
    <w:p w14:paraId="4C7DCA39">
      <w:pPr>
        <w:pStyle w:val="6"/>
        <w:spacing w:before="180"/>
      </w:pPr>
      <w:r>
        <w:rPr>
          <w:spacing w:val="-2"/>
        </w:rPr>
        <w:t>&lt;html&gt;</w:t>
      </w:r>
    </w:p>
    <w:p w14:paraId="69F3D887">
      <w:pPr>
        <w:pStyle w:val="6"/>
        <w:spacing w:before="180"/>
      </w:pPr>
      <w:r>
        <w:rPr>
          <w:spacing w:val="-2"/>
        </w:rPr>
        <w:t>&lt;head&gt;</w:t>
      </w:r>
    </w:p>
    <w:p w14:paraId="68E2F06B">
      <w:pPr>
        <w:pStyle w:val="6"/>
        <w:spacing w:before="180"/>
        <w:ind w:left="240"/>
      </w:pPr>
      <w:r>
        <w:t xml:space="preserve">&lt;title&gt;API Search </w:t>
      </w:r>
      <w:r>
        <w:rPr>
          <w:spacing w:val="-2"/>
        </w:rPr>
        <w:t>Filter&lt;/title&gt;</w:t>
      </w:r>
    </w:p>
    <w:p w14:paraId="659C4124">
      <w:pPr>
        <w:pStyle w:val="6"/>
        <w:spacing w:before="180"/>
        <w:ind w:left="240"/>
      </w:pPr>
      <w:r>
        <w:rPr>
          <w:spacing w:val="-2"/>
        </w:rPr>
        <w:t>&lt;style&gt;</w:t>
      </w:r>
    </w:p>
    <w:p w14:paraId="6C499240">
      <w:pPr>
        <w:pStyle w:val="6"/>
        <w:spacing w:before="180"/>
        <w:ind w:left="480"/>
      </w:pPr>
      <w:r>
        <w:t xml:space="preserve">body </w:t>
      </w:r>
      <w:r>
        <w:rPr>
          <w:spacing w:val="-10"/>
        </w:rPr>
        <w:t>{</w:t>
      </w:r>
    </w:p>
    <w:p w14:paraId="5E904B0F">
      <w:pPr>
        <w:pStyle w:val="6"/>
        <w:spacing w:before="180" w:line="396" w:lineRule="auto"/>
        <w:ind w:left="720" w:right="6588"/>
      </w:pPr>
      <w:r>
        <w:t>font-family: Arial; background:</w:t>
      </w:r>
      <w:r>
        <w:rPr>
          <w:spacing w:val="-15"/>
        </w:rPr>
        <w:t xml:space="preserve"> </w:t>
      </w:r>
      <w:r>
        <w:t>#f4f4f4;</w:t>
      </w:r>
    </w:p>
    <w:p w14:paraId="3545C248">
      <w:pPr>
        <w:spacing w:before="1"/>
        <w:ind w:left="480" w:right="0" w:firstLine="0"/>
        <w:jc w:val="left"/>
        <w:rPr>
          <w:sz w:val="24"/>
        </w:rPr>
      </w:pPr>
      <w:r>
        <w:rPr>
          <w:spacing w:val="-10"/>
          <w:sz w:val="24"/>
        </w:rPr>
        <w:t>}</w:t>
      </w:r>
    </w:p>
    <w:p w14:paraId="3CE2703E">
      <w:pPr>
        <w:pStyle w:val="6"/>
        <w:spacing w:before="180"/>
        <w:ind w:left="480"/>
      </w:pPr>
      <w:r>
        <w:t xml:space="preserve">input </w:t>
      </w:r>
      <w:r>
        <w:rPr>
          <w:spacing w:val="-10"/>
        </w:rPr>
        <w:t>{</w:t>
      </w:r>
    </w:p>
    <w:p w14:paraId="4652ACFF">
      <w:pPr>
        <w:pStyle w:val="6"/>
        <w:spacing w:before="180" w:line="396" w:lineRule="auto"/>
        <w:ind w:left="720" w:right="7188"/>
      </w:pPr>
      <w:r>
        <w:t>width: 300px; padding:</w:t>
      </w:r>
      <w:r>
        <w:rPr>
          <w:spacing w:val="-15"/>
        </w:rPr>
        <w:t xml:space="preserve"> </w:t>
      </w:r>
      <w:r>
        <w:t>10px; margin: 20px;</w:t>
      </w:r>
    </w:p>
    <w:p w14:paraId="2E8E836B">
      <w:pPr>
        <w:pStyle w:val="6"/>
        <w:spacing w:after="0" w:line="396" w:lineRule="auto"/>
        <w:sectPr>
          <w:pgSz w:w="12240" w:h="15840"/>
          <w:pgMar w:top="2160" w:right="1440" w:bottom="280" w:left="1440" w:header="798" w:footer="0" w:gutter="0"/>
          <w:cols w:space="720" w:num="1"/>
        </w:sectPr>
      </w:pPr>
    </w:p>
    <w:p w14:paraId="0C5AFE95">
      <w:pPr>
        <w:spacing w:before="183"/>
        <w:ind w:left="480" w:right="0" w:firstLine="0"/>
        <w:jc w:val="left"/>
        <w:rPr>
          <w:sz w:val="24"/>
        </w:rPr>
      </w:pPr>
      <w:r>
        <w:rPr>
          <w:spacing w:val="-10"/>
          <w:sz w:val="24"/>
        </w:rPr>
        <w:t>}</w:t>
      </w:r>
    </w:p>
    <w:p w14:paraId="1551ACC3">
      <w:pPr>
        <w:pStyle w:val="6"/>
        <w:spacing w:before="180"/>
        <w:ind w:left="480"/>
      </w:pPr>
      <w:r>
        <w:t xml:space="preserve">.card </w:t>
      </w:r>
      <w:r>
        <w:rPr>
          <w:spacing w:val="-10"/>
        </w:rPr>
        <w:t>{</w:t>
      </w:r>
    </w:p>
    <w:p w14:paraId="0A7922BE">
      <w:pPr>
        <w:pStyle w:val="6"/>
        <w:spacing w:before="180" w:line="396" w:lineRule="auto"/>
        <w:ind w:left="720" w:right="6778"/>
      </w:pPr>
      <w:r>
        <w:t>background:</w:t>
      </w:r>
      <w:r>
        <w:rPr>
          <w:spacing w:val="-15"/>
        </w:rPr>
        <w:t xml:space="preserve"> </w:t>
      </w:r>
      <w:r>
        <w:t>white; padding: 15px; margin: 10px; border-radius:</w:t>
      </w:r>
      <w:r>
        <w:rPr>
          <w:spacing w:val="-15"/>
        </w:rPr>
        <w:t xml:space="preserve"> </w:t>
      </w:r>
      <w:r>
        <w:t>5px;</w:t>
      </w:r>
    </w:p>
    <w:p w14:paraId="280FA111">
      <w:pPr>
        <w:spacing w:before="2"/>
        <w:ind w:left="480" w:right="0" w:firstLine="0"/>
        <w:jc w:val="left"/>
        <w:rPr>
          <w:sz w:val="24"/>
        </w:rPr>
      </w:pPr>
      <w:r>
        <w:rPr>
          <w:spacing w:val="-10"/>
          <w:sz w:val="24"/>
        </w:rPr>
        <w:t>}</w:t>
      </w:r>
    </w:p>
    <w:p w14:paraId="58ABB770">
      <w:pPr>
        <w:pStyle w:val="6"/>
        <w:spacing w:before="180"/>
        <w:ind w:left="240"/>
      </w:pPr>
      <w:r>
        <w:rPr>
          <w:spacing w:val="-2"/>
        </w:rPr>
        <w:t>&lt;/style&gt;</w:t>
      </w:r>
    </w:p>
    <w:p w14:paraId="75D9C1B2">
      <w:pPr>
        <w:pStyle w:val="6"/>
        <w:spacing w:before="180"/>
      </w:pPr>
      <w:r>
        <w:rPr>
          <w:spacing w:val="-2"/>
        </w:rPr>
        <w:t>&lt;/head&gt;</w:t>
      </w:r>
    </w:p>
    <w:p w14:paraId="104C0FA9">
      <w:pPr>
        <w:pStyle w:val="6"/>
        <w:spacing w:before="180"/>
      </w:pPr>
      <w:r>
        <w:rPr>
          <w:spacing w:val="-2"/>
        </w:rPr>
        <w:t>&lt;body&gt;</w:t>
      </w:r>
    </w:p>
    <w:p w14:paraId="2B590948">
      <w:pPr>
        <w:pStyle w:val="6"/>
      </w:pPr>
    </w:p>
    <w:p w14:paraId="760F8E47">
      <w:pPr>
        <w:pStyle w:val="6"/>
        <w:spacing w:before="84"/>
      </w:pPr>
    </w:p>
    <w:p w14:paraId="7E0A393F">
      <w:pPr>
        <w:pStyle w:val="6"/>
      </w:pPr>
      <w:r>
        <w:t xml:space="preserve">&lt;h2 align="center"&gt;Search API </w:t>
      </w:r>
      <w:r>
        <w:rPr>
          <w:spacing w:val="-2"/>
        </w:rPr>
        <w:t>Data&lt;/h2&gt;</w:t>
      </w:r>
    </w:p>
    <w:p w14:paraId="09973D54">
      <w:pPr>
        <w:pStyle w:val="6"/>
        <w:spacing w:before="180"/>
      </w:pPr>
      <w:r>
        <w:rPr>
          <w:spacing w:val="-2"/>
        </w:rPr>
        <w:t>&lt;center&gt;</w:t>
      </w:r>
    </w:p>
    <w:p w14:paraId="20BFB136">
      <w:pPr>
        <w:pStyle w:val="6"/>
        <w:spacing w:before="180"/>
      </w:pPr>
      <w:r>
        <w:t xml:space="preserve">&lt;input type="text" id="search" placeholder="Search by </w:t>
      </w:r>
      <w:r>
        <w:rPr>
          <w:spacing w:val="-2"/>
        </w:rPr>
        <w:t>title..."&gt;</w:t>
      </w:r>
    </w:p>
    <w:p w14:paraId="633D35D2">
      <w:pPr>
        <w:pStyle w:val="6"/>
        <w:spacing w:before="180"/>
      </w:pPr>
      <w:r>
        <w:rPr>
          <w:spacing w:val="-2"/>
        </w:rPr>
        <w:t>&lt;/center&gt;</w:t>
      </w:r>
    </w:p>
    <w:p w14:paraId="1ADEE8ED">
      <w:pPr>
        <w:pStyle w:val="6"/>
      </w:pPr>
    </w:p>
    <w:p w14:paraId="593C5DE5">
      <w:pPr>
        <w:pStyle w:val="6"/>
        <w:spacing w:before="84"/>
      </w:pPr>
    </w:p>
    <w:p w14:paraId="70D8ED19">
      <w:pPr>
        <w:pStyle w:val="6"/>
      </w:pPr>
      <w:r>
        <w:t xml:space="preserve">&lt;div </w:t>
      </w:r>
      <w:r>
        <w:rPr>
          <w:spacing w:val="-2"/>
        </w:rPr>
        <w:t>id="results"&gt;&lt;/div&gt;</w:t>
      </w:r>
    </w:p>
    <w:p w14:paraId="03ABEE77">
      <w:pPr>
        <w:pStyle w:val="6"/>
      </w:pPr>
    </w:p>
    <w:p w14:paraId="40E0A0C8">
      <w:pPr>
        <w:pStyle w:val="6"/>
        <w:spacing w:before="84"/>
      </w:pPr>
    </w:p>
    <w:p w14:paraId="6C4196BD">
      <w:pPr>
        <w:pStyle w:val="6"/>
      </w:pPr>
      <w:r>
        <w:rPr>
          <w:spacing w:val="-2"/>
        </w:rPr>
        <w:t>&lt;script&gt;</w:t>
      </w:r>
    </w:p>
    <w:p w14:paraId="04D27AAD">
      <w:pPr>
        <w:pStyle w:val="6"/>
        <w:spacing w:before="180"/>
      </w:pPr>
      <w:r>
        <w:t xml:space="preserve">let apiData = </w:t>
      </w:r>
      <w:r>
        <w:rPr>
          <w:spacing w:val="-5"/>
        </w:rPr>
        <w:t>[];</w:t>
      </w:r>
    </w:p>
    <w:p w14:paraId="431C46DB">
      <w:pPr>
        <w:pStyle w:val="6"/>
      </w:pPr>
    </w:p>
    <w:p w14:paraId="4F4B74D2">
      <w:pPr>
        <w:pStyle w:val="6"/>
        <w:spacing w:before="84"/>
      </w:pPr>
    </w:p>
    <w:p w14:paraId="699EC187">
      <w:pPr>
        <w:pStyle w:val="6"/>
      </w:pPr>
      <w:r>
        <w:rPr>
          <w:spacing w:val="-2"/>
        </w:rPr>
        <w:t>fetch("https://jsonplaceholder.typicode.com/posts")</w:t>
      </w:r>
    </w:p>
    <w:p w14:paraId="3CF1559B">
      <w:pPr>
        <w:pStyle w:val="6"/>
        <w:spacing w:before="180"/>
      </w:pPr>
      <w:r>
        <w:t xml:space="preserve">.then(response =&gt; </w:t>
      </w:r>
      <w:r>
        <w:rPr>
          <w:spacing w:val="-2"/>
        </w:rPr>
        <w:t>response.json())</w:t>
      </w:r>
    </w:p>
    <w:p w14:paraId="726298CD">
      <w:pPr>
        <w:pStyle w:val="6"/>
        <w:spacing w:before="180" w:line="396" w:lineRule="auto"/>
        <w:ind w:left="240" w:right="7188" w:hanging="240"/>
      </w:pPr>
      <w:r>
        <w:t>.then(data =&gt; { apiData</w:t>
      </w:r>
      <w:r>
        <w:rPr>
          <w:spacing w:val="-15"/>
        </w:rPr>
        <w:t xml:space="preserve"> </w:t>
      </w:r>
      <w:r>
        <w:t>=</w:t>
      </w:r>
      <w:r>
        <w:rPr>
          <w:spacing w:val="-15"/>
        </w:rPr>
        <w:t xml:space="preserve"> </w:t>
      </w:r>
      <w:r>
        <w:t>data;</w:t>
      </w:r>
    </w:p>
    <w:p w14:paraId="77A01EDB">
      <w:pPr>
        <w:pStyle w:val="6"/>
        <w:spacing w:before="2"/>
        <w:ind w:left="240"/>
      </w:pPr>
      <w:r>
        <w:rPr>
          <w:spacing w:val="-2"/>
        </w:rPr>
        <w:t>displayData(apiData);</w:t>
      </w:r>
    </w:p>
    <w:p w14:paraId="5D615E6A">
      <w:pPr>
        <w:pStyle w:val="6"/>
        <w:spacing w:after="0"/>
        <w:sectPr>
          <w:pgSz w:w="12240" w:h="15840"/>
          <w:pgMar w:top="2160" w:right="1440" w:bottom="280" w:left="1440" w:header="798" w:footer="0" w:gutter="0"/>
          <w:cols w:space="720" w:num="1"/>
        </w:sectPr>
      </w:pPr>
    </w:p>
    <w:p w14:paraId="20D8C43A">
      <w:pPr>
        <w:spacing w:before="183"/>
        <w:ind w:left="0" w:right="0" w:firstLine="0"/>
        <w:jc w:val="left"/>
        <w:rPr>
          <w:sz w:val="24"/>
        </w:rPr>
      </w:pPr>
      <w:r>
        <w:rPr>
          <w:spacing w:val="-5"/>
          <w:sz w:val="24"/>
        </w:rPr>
        <w:t>});</w:t>
      </w:r>
    </w:p>
    <w:p w14:paraId="4B168A17">
      <w:pPr>
        <w:pStyle w:val="6"/>
      </w:pPr>
    </w:p>
    <w:p w14:paraId="2455426C">
      <w:pPr>
        <w:pStyle w:val="6"/>
        <w:spacing w:before="84"/>
      </w:pPr>
    </w:p>
    <w:p w14:paraId="33E3AA6A">
      <w:pPr>
        <w:pStyle w:val="6"/>
      </w:pPr>
      <w:r>
        <w:t xml:space="preserve">function displayData(data) </w:t>
      </w:r>
      <w:r>
        <w:rPr>
          <w:spacing w:val="-10"/>
        </w:rPr>
        <w:t>{</w:t>
      </w:r>
    </w:p>
    <w:p w14:paraId="5E76B3D0">
      <w:pPr>
        <w:pStyle w:val="6"/>
        <w:spacing w:before="180" w:line="396" w:lineRule="auto"/>
        <w:ind w:left="240" w:right="1709"/>
      </w:pPr>
      <w:r>
        <w:t>const</w:t>
      </w:r>
      <w:r>
        <w:rPr>
          <w:spacing w:val="-13"/>
        </w:rPr>
        <w:t xml:space="preserve"> </w:t>
      </w:r>
      <w:r>
        <w:t>resultDiv</w:t>
      </w:r>
      <w:r>
        <w:rPr>
          <w:spacing w:val="-13"/>
        </w:rPr>
        <w:t xml:space="preserve"> </w:t>
      </w:r>
      <w:r>
        <w:t>=</w:t>
      </w:r>
      <w:r>
        <w:rPr>
          <w:spacing w:val="-13"/>
        </w:rPr>
        <w:t xml:space="preserve"> </w:t>
      </w:r>
      <w:r>
        <w:t>document.getElementById("results"); resultDiv.innerHTML = "";</w:t>
      </w:r>
    </w:p>
    <w:p w14:paraId="71E3B44A">
      <w:pPr>
        <w:pStyle w:val="6"/>
        <w:spacing w:before="181"/>
      </w:pPr>
    </w:p>
    <w:p w14:paraId="2774338B">
      <w:pPr>
        <w:pStyle w:val="6"/>
        <w:spacing w:line="396" w:lineRule="auto"/>
        <w:ind w:left="480" w:right="6293" w:hanging="240"/>
      </w:pPr>
      <w:r>
        <w:t>data.forEach(item =&gt; { resultDiv.innerHTML</w:t>
      </w:r>
      <w:r>
        <w:rPr>
          <w:spacing w:val="-15"/>
        </w:rPr>
        <w:t xml:space="preserve"> </w:t>
      </w:r>
      <w:r>
        <w:t>+=</w:t>
      </w:r>
      <w:r>
        <w:rPr>
          <w:spacing w:val="-15"/>
        </w:rPr>
        <w:t xml:space="preserve"> </w:t>
      </w:r>
      <w:r>
        <w:t>`</w:t>
      </w:r>
    </w:p>
    <w:p w14:paraId="63ABEEB3">
      <w:pPr>
        <w:pStyle w:val="6"/>
        <w:spacing w:before="1"/>
        <w:ind w:left="720"/>
      </w:pPr>
      <w:r>
        <w:t xml:space="preserve">&lt;div </w:t>
      </w:r>
      <w:r>
        <w:rPr>
          <w:spacing w:val="-2"/>
        </w:rPr>
        <w:t>class="card"&gt;</w:t>
      </w:r>
    </w:p>
    <w:p w14:paraId="0B880133">
      <w:pPr>
        <w:pStyle w:val="6"/>
        <w:spacing w:before="180"/>
        <w:ind w:left="960"/>
      </w:pPr>
      <w:r>
        <w:rPr>
          <w:spacing w:val="-2"/>
        </w:rPr>
        <w:t>&lt;h4&gt;${item.title}&lt;/h4&gt;</w:t>
      </w:r>
    </w:p>
    <w:p w14:paraId="238CD2E7">
      <w:pPr>
        <w:pStyle w:val="6"/>
        <w:spacing w:before="180"/>
        <w:ind w:left="960"/>
      </w:pPr>
      <w:r>
        <w:rPr>
          <w:spacing w:val="-2"/>
        </w:rPr>
        <w:t>&lt;p&gt;${item.body}&lt;/p&gt;</w:t>
      </w:r>
    </w:p>
    <w:p w14:paraId="5D9AA4B9">
      <w:pPr>
        <w:pStyle w:val="6"/>
        <w:spacing w:before="180"/>
        <w:ind w:left="720"/>
      </w:pPr>
      <w:r>
        <w:rPr>
          <w:spacing w:val="-2"/>
        </w:rPr>
        <w:t>&lt;/div&gt;</w:t>
      </w:r>
    </w:p>
    <w:p w14:paraId="4B671BBF">
      <w:pPr>
        <w:spacing w:before="180"/>
        <w:ind w:left="480" w:right="0" w:firstLine="0"/>
        <w:jc w:val="left"/>
        <w:rPr>
          <w:sz w:val="24"/>
        </w:rPr>
      </w:pPr>
      <w:r>
        <w:rPr>
          <w:spacing w:val="-5"/>
          <w:sz w:val="24"/>
        </w:rPr>
        <w:t>`;</w:t>
      </w:r>
    </w:p>
    <w:p w14:paraId="1280A46C">
      <w:pPr>
        <w:spacing w:before="180"/>
        <w:ind w:left="240" w:right="0" w:firstLine="0"/>
        <w:jc w:val="left"/>
        <w:rPr>
          <w:sz w:val="24"/>
        </w:rPr>
      </w:pPr>
      <w:r>
        <w:rPr>
          <w:spacing w:val="-5"/>
          <w:sz w:val="24"/>
        </w:rPr>
        <w:t>});</w:t>
      </w:r>
    </w:p>
    <w:p w14:paraId="7BE46922">
      <w:pPr>
        <w:spacing w:before="180"/>
        <w:ind w:left="0" w:right="0" w:firstLine="0"/>
        <w:jc w:val="left"/>
        <w:rPr>
          <w:sz w:val="24"/>
        </w:rPr>
      </w:pPr>
      <w:r>
        <w:rPr>
          <w:spacing w:val="-10"/>
          <w:sz w:val="24"/>
        </w:rPr>
        <w:t>}</w:t>
      </w:r>
    </w:p>
    <w:p w14:paraId="0171A479">
      <w:pPr>
        <w:pStyle w:val="6"/>
      </w:pPr>
    </w:p>
    <w:p w14:paraId="34CE35D0">
      <w:pPr>
        <w:pStyle w:val="6"/>
        <w:spacing w:before="84"/>
      </w:pPr>
    </w:p>
    <w:p w14:paraId="63A9B3FB">
      <w:pPr>
        <w:pStyle w:val="6"/>
        <w:spacing w:line="396" w:lineRule="auto"/>
        <w:ind w:left="240" w:right="1709" w:hanging="240"/>
      </w:pPr>
      <w:r>
        <w:t>document.getElementById("search").addEventListener("keyup",</w:t>
      </w:r>
      <w:r>
        <w:rPr>
          <w:spacing w:val="-15"/>
        </w:rPr>
        <w:t xml:space="preserve"> </w:t>
      </w:r>
      <w:r>
        <w:t>function()</w:t>
      </w:r>
      <w:r>
        <w:rPr>
          <w:spacing w:val="-15"/>
        </w:rPr>
        <w:t xml:space="preserve"> </w:t>
      </w:r>
      <w:r>
        <w:t>{ const keyword = this.value.toLowerCase();</w:t>
      </w:r>
    </w:p>
    <w:p w14:paraId="4237950D">
      <w:pPr>
        <w:pStyle w:val="6"/>
        <w:spacing w:before="2" w:line="396" w:lineRule="auto"/>
        <w:ind w:left="480" w:right="1709" w:hanging="240"/>
      </w:pPr>
      <w:r>
        <w:t xml:space="preserve">const filteredData = apiData.filter(item =&gt; </w:t>
      </w:r>
      <w:r>
        <w:rPr>
          <w:spacing w:val="-2"/>
        </w:rPr>
        <w:t>item.title.toLowerCase().includes(keyword)</w:t>
      </w:r>
    </w:p>
    <w:p w14:paraId="047E4E39">
      <w:pPr>
        <w:spacing w:before="1"/>
        <w:ind w:left="240" w:right="0" w:firstLine="0"/>
        <w:jc w:val="left"/>
        <w:rPr>
          <w:sz w:val="24"/>
        </w:rPr>
      </w:pPr>
      <w:r>
        <w:rPr>
          <w:spacing w:val="-5"/>
          <w:sz w:val="24"/>
        </w:rPr>
        <w:t>);</w:t>
      </w:r>
    </w:p>
    <w:p w14:paraId="11028B86">
      <w:pPr>
        <w:pStyle w:val="6"/>
        <w:spacing w:before="180"/>
        <w:ind w:left="240"/>
      </w:pPr>
      <w:r>
        <w:rPr>
          <w:spacing w:val="-2"/>
        </w:rPr>
        <w:t>displayData(filteredData);</w:t>
      </w:r>
    </w:p>
    <w:p w14:paraId="74305C09">
      <w:pPr>
        <w:spacing w:before="180"/>
        <w:ind w:left="0" w:right="0" w:firstLine="0"/>
        <w:jc w:val="left"/>
        <w:rPr>
          <w:sz w:val="24"/>
        </w:rPr>
      </w:pPr>
      <w:r>
        <w:rPr>
          <w:spacing w:val="-5"/>
          <w:sz w:val="24"/>
        </w:rPr>
        <w:t>});</w:t>
      </w:r>
    </w:p>
    <w:p w14:paraId="2A45EBF6">
      <w:pPr>
        <w:pStyle w:val="6"/>
        <w:spacing w:before="180"/>
      </w:pPr>
      <w:r>
        <w:rPr>
          <w:spacing w:val="-2"/>
        </w:rPr>
        <w:t>&lt;/script&gt;</w:t>
      </w:r>
    </w:p>
    <w:p w14:paraId="18F8BC54">
      <w:pPr>
        <w:pStyle w:val="6"/>
      </w:pPr>
    </w:p>
    <w:p w14:paraId="5005B672">
      <w:pPr>
        <w:pStyle w:val="6"/>
        <w:spacing w:before="84"/>
      </w:pPr>
    </w:p>
    <w:p w14:paraId="0B5C3066">
      <w:pPr>
        <w:pStyle w:val="6"/>
      </w:pPr>
      <w:r>
        <w:rPr>
          <w:spacing w:val="-2"/>
        </w:rPr>
        <w:t>&lt;/body&gt;</w:t>
      </w:r>
    </w:p>
    <w:p w14:paraId="3A34E130">
      <w:pPr>
        <w:pStyle w:val="6"/>
        <w:spacing w:after="0"/>
        <w:sectPr>
          <w:pgSz w:w="12240" w:h="15840"/>
          <w:pgMar w:top="2160" w:right="1440" w:bottom="280" w:left="1440" w:header="798" w:footer="0" w:gutter="0"/>
          <w:cols w:space="720" w:num="1"/>
        </w:sectPr>
      </w:pPr>
    </w:p>
    <w:p w14:paraId="06C8900C">
      <w:pPr>
        <w:pStyle w:val="6"/>
        <w:spacing w:before="183"/>
      </w:pPr>
      <w:r>
        <w:rPr>
          <w:spacing w:val="-2"/>
        </w:rPr>
        <w:t>&lt;/html&gt;</w:t>
      </w:r>
    </w:p>
    <w:p w14:paraId="32EE271E">
      <w:pPr>
        <w:pStyle w:val="3"/>
      </w:pPr>
      <w:r>
        <w:t xml:space="preserve">Scenario based </w:t>
      </w:r>
      <w:r>
        <w:rPr>
          <w:spacing w:val="-2"/>
        </w:rPr>
        <w:t>questions:</w:t>
      </w:r>
    </w:p>
    <w:p w14:paraId="5F6C81DD">
      <w:pPr>
        <w:pStyle w:val="6"/>
        <w:spacing w:before="200"/>
      </w:pPr>
      <w:r>
        <w:t>Create</w:t>
      </w:r>
      <w:r>
        <w:rPr>
          <w:spacing w:val="40"/>
        </w:rPr>
        <w:t xml:space="preserve"> </w:t>
      </w:r>
      <w:r>
        <w:t>a</w:t>
      </w:r>
      <w:r>
        <w:rPr>
          <w:spacing w:val="40"/>
        </w:rPr>
        <w:t xml:space="preserve"> </w:t>
      </w:r>
      <w:r>
        <w:t>web</w:t>
      </w:r>
      <w:r>
        <w:rPr>
          <w:spacing w:val="40"/>
        </w:rPr>
        <w:t xml:space="preserve"> </w:t>
      </w:r>
      <w:r>
        <w:t>page</w:t>
      </w:r>
      <w:r>
        <w:rPr>
          <w:spacing w:val="40"/>
        </w:rPr>
        <w:t xml:space="preserve"> </w:t>
      </w:r>
      <w:r>
        <w:t>that</w:t>
      </w:r>
      <w:r>
        <w:rPr>
          <w:spacing w:val="40"/>
        </w:rPr>
        <w:t xml:space="preserve"> </w:t>
      </w:r>
      <w:r>
        <w:t>fetches</w:t>
      </w:r>
      <w:r>
        <w:rPr>
          <w:spacing w:val="40"/>
        </w:rPr>
        <w:t xml:space="preserve"> </w:t>
      </w:r>
      <w:r>
        <w:t>data</w:t>
      </w:r>
      <w:r>
        <w:rPr>
          <w:spacing w:val="40"/>
        </w:rPr>
        <w:t xml:space="preserve"> </w:t>
      </w:r>
      <w:r>
        <w:t>from</w:t>
      </w:r>
      <w:r>
        <w:rPr>
          <w:spacing w:val="40"/>
        </w:rPr>
        <w:t xml:space="preserve"> </w:t>
      </w:r>
      <w:r>
        <w:t>an</w:t>
      </w:r>
      <w:r>
        <w:rPr>
          <w:spacing w:val="40"/>
        </w:rPr>
        <w:t xml:space="preserve"> </w:t>
      </w:r>
      <w:r>
        <w:t>API</w:t>
      </w:r>
      <w:r>
        <w:rPr>
          <w:spacing w:val="40"/>
        </w:rPr>
        <w:t xml:space="preserve"> </w:t>
      </w:r>
      <w:r>
        <w:t>and</w:t>
      </w:r>
      <w:r>
        <w:rPr>
          <w:spacing w:val="40"/>
        </w:rPr>
        <w:t xml:space="preserve"> </w:t>
      </w:r>
      <w:r>
        <w:t>allows</w:t>
      </w:r>
      <w:r>
        <w:rPr>
          <w:spacing w:val="40"/>
        </w:rPr>
        <w:t xml:space="preserve"> </w:t>
      </w:r>
      <w:r>
        <w:t>users</w:t>
      </w:r>
      <w:r>
        <w:rPr>
          <w:spacing w:val="40"/>
        </w:rPr>
        <w:t xml:space="preserve"> </w:t>
      </w:r>
      <w:r>
        <w:t>to</w:t>
      </w:r>
      <w:r>
        <w:rPr>
          <w:spacing w:val="40"/>
        </w:rPr>
        <w:t xml:space="preserve"> </w:t>
      </w:r>
      <w:r>
        <w:t>search</w:t>
      </w:r>
      <w:r>
        <w:rPr>
          <w:spacing w:val="40"/>
        </w:rPr>
        <w:t xml:space="preserve"> </w:t>
      </w:r>
      <w:r>
        <w:t>and</w:t>
      </w:r>
      <w:r>
        <w:rPr>
          <w:spacing w:val="40"/>
        </w:rPr>
        <w:t xml:space="preserve"> </w:t>
      </w:r>
      <w:r>
        <w:t>filter</w:t>
      </w:r>
      <w:r>
        <w:rPr>
          <w:spacing w:val="40"/>
        </w:rPr>
        <w:t xml:space="preserve"> </w:t>
      </w:r>
      <w:r>
        <w:t>the displayed results dynamically using a search input box.</w:t>
      </w:r>
    </w:p>
    <w:p w14:paraId="28E062FA">
      <w:pPr>
        <w:pStyle w:val="6"/>
      </w:pPr>
    </w:p>
    <w:p w14:paraId="246BB2CF">
      <w:pPr>
        <w:pStyle w:val="6"/>
        <w:spacing w:before="84"/>
      </w:pPr>
    </w:p>
    <w:p w14:paraId="32D91D85">
      <w:pPr>
        <w:pStyle w:val="2"/>
      </w:pPr>
      <w:r>
        <w:rPr>
          <w:spacing w:val="-2"/>
        </w:rPr>
        <w:t>Code:</w:t>
      </w:r>
    </w:p>
    <w:p w14:paraId="70E67900">
      <w:pPr>
        <w:pStyle w:val="6"/>
        <w:rPr>
          <w:b/>
          <w:sz w:val="28"/>
        </w:rPr>
      </w:pPr>
    </w:p>
    <w:p w14:paraId="7A853CB6">
      <w:pPr>
        <w:pStyle w:val="6"/>
        <w:spacing w:before="38"/>
        <w:rPr>
          <w:b/>
          <w:sz w:val="28"/>
        </w:rPr>
      </w:pPr>
    </w:p>
    <w:p w14:paraId="60115A03">
      <w:pPr>
        <w:pStyle w:val="6"/>
      </w:pPr>
      <w:r>
        <w:t xml:space="preserve">&lt;!DOCTYPE </w:t>
      </w:r>
      <w:r>
        <w:rPr>
          <w:spacing w:val="-2"/>
        </w:rPr>
        <w:t>html&gt;</w:t>
      </w:r>
    </w:p>
    <w:p w14:paraId="7BB35678">
      <w:pPr>
        <w:pStyle w:val="6"/>
        <w:spacing w:before="180"/>
      </w:pPr>
      <w:r>
        <w:t xml:space="preserve">&lt;html </w:t>
      </w:r>
      <w:r>
        <w:rPr>
          <w:spacing w:val="-2"/>
        </w:rPr>
        <w:t>lang="en"&gt;</w:t>
      </w:r>
    </w:p>
    <w:p w14:paraId="2ED44612">
      <w:pPr>
        <w:pStyle w:val="6"/>
        <w:spacing w:before="180"/>
      </w:pPr>
      <w:r>
        <w:rPr>
          <w:spacing w:val="-2"/>
        </w:rPr>
        <w:t>&lt;head&gt;</w:t>
      </w:r>
    </w:p>
    <w:p w14:paraId="7B258521">
      <w:pPr>
        <w:pStyle w:val="6"/>
        <w:spacing w:before="180"/>
        <w:ind w:left="120"/>
      </w:pPr>
      <w:r>
        <w:t>&lt;meta charset="UTF-</w:t>
      </w:r>
      <w:r>
        <w:rPr>
          <w:spacing w:val="-5"/>
        </w:rPr>
        <w:t>8"&gt;</w:t>
      </w:r>
    </w:p>
    <w:p w14:paraId="2137B70C">
      <w:pPr>
        <w:pStyle w:val="6"/>
        <w:spacing w:before="180"/>
        <w:ind w:left="120"/>
      </w:pPr>
      <w:r>
        <w:t xml:space="preserve">&lt;title&gt;Search </w:t>
      </w:r>
      <w:r>
        <w:rPr>
          <w:spacing w:val="-2"/>
        </w:rPr>
        <w:t>Users&lt;/title&gt;</w:t>
      </w:r>
    </w:p>
    <w:p w14:paraId="732E1FC0">
      <w:pPr>
        <w:pStyle w:val="6"/>
      </w:pPr>
    </w:p>
    <w:p w14:paraId="1D336E03">
      <w:pPr>
        <w:pStyle w:val="6"/>
        <w:spacing w:before="84"/>
      </w:pPr>
    </w:p>
    <w:p w14:paraId="7854D7E4">
      <w:pPr>
        <w:pStyle w:val="6"/>
        <w:spacing w:line="396" w:lineRule="auto"/>
        <w:ind w:left="240" w:right="8050" w:hanging="120"/>
      </w:pPr>
      <w:r>
        <w:rPr>
          <w:spacing w:val="-2"/>
        </w:rPr>
        <w:t>&lt;style&gt;</w:t>
      </w:r>
      <w:r>
        <w:rPr>
          <w:spacing w:val="40"/>
        </w:rPr>
        <w:t xml:space="preserve"> </w:t>
      </w:r>
      <w:r>
        <w:t>body { margin: 0;</w:t>
      </w:r>
    </w:p>
    <w:p w14:paraId="7CEE66CC">
      <w:pPr>
        <w:pStyle w:val="6"/>
        <w:spacing w:before="2" w:line="396" w:lineRule="auto"/>
        <w:ind w:left="360" w:right="6093"/>
      </w:pPr>
      <w:r>
        <w:t>font-family:</w:t>
      </w:r>
      <w:r>
        <w:rPr>
          <w:spacing w:val="-15"/>
        </w:rPr>
        <w:t xml:space="preserve"> </w:t>
      </w:r>
      <w:r>
        <w:t>Arial,</w:t>
      </w:r>
      <w:r>
        <w:rPr>
          <w:spacing w:val="-15"/>
        </w:rPr>
        <w:t xml:space="preserve"> </w:t>
      </w:r>
      <w:r>
        <w:t>sans-serif; background: #d3d3d3; display: flex;</w:t>
      </w:r>
    </w:p>
    <w:p w14:paraId="56C2738F">
      <w:pPr>
        <w:pStyle w:val="6"/>
        <w:spacing w:before="2" w:line="396" w:lineRule="auto"/>
        <w:ind w:left="360" w:right="6778"/>
      </w:pPr>
      <w:r>
        <w:t>flex-direction:</w:t>
      </w:r>
      <w:r>
        <w:rPr>
          <w:spacing w:val="-15"/>
        </w:rPr>
        <w:t xml:space="preserve"> </w:t>
      </w:r>
      <w:r>
        <w:t>column; align-items: center;</w:t>
      </w:r>
    </w:p>
    <w:p w14:paraId="75003739">
      <w:pPr>
        <w:spacing w:before="1"/>
        <w:ind w:left="240" w:right="0" w:firstLine="0"/>
        <w:jc w:val="left"/>
        <w:rPr>
          <w:sz w:val="24"/>
        </w:rPr>
      </w:pPr>
      <w:r>
        <w:rPr>
          <w:spacing w:val="-10"/>
          <w:sz w:val="24"/>
        </w:rPr>
        <w:t>}</w:t>
      </w:r>
    </w:p>
    <w:p w14:paraId="21A7F5F7">
      <w:pPr>
        <w:pStyle w:val="6"/>
      </w:pPr>
    </w:p>
    <w:p w14:paraId="78ECB3D5">
      <w:pPr>
        <w:pStyle w:val="6"/>
        <w:spacing w:before="84"/>
      </w:pPr>
    </w:p>
    <w:p w14:paraId="1ECF7607">
      <w:pPr>
        <w:pStyle w:val="6"/>
        <w:ind w:left="240"/>
      </w:pPr>
      <w:r>
        <w:t xml:space="preserve">h1 </w:t>
      </w:r>
      <w:r>
        <w:rPr>
          <w:spacing w:val="-10"/>
        </w:rPr>
        <w:t>{</w:t>
      </w:r>
    </w:p>
    <w:p w14:paraId="4ABA9B18">
      <w:pPr>
        <w:pStyle w:val="6"/>
        <w:spacing w:before="180" w:line="396" w:lineRule="auto"/>
        <w:ind w:left="360" w:right="7262"/>
      </w:pPr>
      <w:r>
        <w:t>margin-top:</w:t>
      </w:r>
      <w:r>
        <w:rPr>
          <w:spacing w:val="-15"/>
        </w:rPr>
        <w:t xml:space="preserve"> </w:t>
      </w:r>
      <w:r>
        <w:t>30px; font-size: 40px;</w:t>
      </w:r>
    </w:p>
    <w:p w14:paraId="72DFE067">
      <w:pPr>
        <w:pStyle w:val="6"/>
        <w:spacing w:after="0" w:line="396" w:lineRule="auto"/>
        <w:sectPr>
          <w:pgSz w:w="12240" w:h="15840"/>
          <w:pgMar w:top="2160" w:right="1440" w:bottom="280" w:left="1440" w:header="798" w:footer="0" w:gutter="0"/>
          <w:cols w:space="720" w:num="1"/>
        </w:sectPr>
      </w:pPr>
    </w:p>
    <w:p w14:paraId="12B912F7">
      <w:pPr>
        <w:pStyle w:val="6"/>
        <w:spacing w:before="183"/>
        <w:ind w:left="360"/>
      </w:pPr>
      <w:r>
        <w:t xml:space="preserve">font-weight: </w:t>
      </w:r>
      <w:r>
        <w:rPr>
          <w:spacing w:val="-2"/>
        </w:rPr>
        <w:t>bold;</w:t>
      </w:r>
    </w:p>
    <w:p w14:paraId="6419D6E6">
      <w:pPr>
        <w:spacing w:before="180"/>
        <w:ind w:left="240" w:right="0" w:firstLine="0"/>
        <w:jc w:val="left"/>
        <w:rPr>
          <w:sz w:val="24"/>
        </w:rPr>
      </w:pPr>
      <w:r>
        <w:rPr>
          <w:spacing w:val="-10"/>
          <w:sz w:val="24"/>
        </w:rPr>
        <w:t>}</w:t>
      </w:r>
    </w:p>
    <w:p w14:paraId="5CF4D85B">
      <w:pPr>
        <w:pStyle w:val="6"/>
      </w:pPr>
    </w:p>
    <w:p w14:paraId="34A07410">
      <w:pPr>
        <w:pStyle w:val="6"/>
        <w:spacing w:before="84"/>
      </w:pPr>
    </w:p>
    <w:p w14:paraId="30BD8002">
      <w:pPr>
        <w:pStyle w:val="6"/>
        <w:spacing w:line="396" w:lineRule="auto"/>
        <w:ind w:left="360" w:right="7806" w:hanging="120"/>
      </w:pPr>
      <w:r>
        <w:t>#searchBox</w:t>
      </w:r>
      <w:r>
        <w:rPr>
          <w:spacing w:val="-15"/>
        </w:rPr>
        <w:t xml:space="preserve"> </w:t>
      </w:r>
      <w:r>
        <w:t xml:space="preserve">{ width: </w:t>
      </w:r>
      <w:r>
        <w:rPr>
          <w:spacing w:val="-4"/>
        </w:rPr>
        <w:t>60%;</w:t>
      </w:r>
    </w:p>
    <w:p w14:paraId="0ACFD228">
      <w:pPr>
        <w:pStyle w:val="6"/>
        <w:spacing w:before="1" w:line="396" w:lineRule="auto"/>
        <w:ind w:left="360" w:right="7164"/>
      </w:pPr>
      <w:r>
        <w:t>max-width:</w:t>
      </w:r>
      <w:r>
        <w:rPr>
          <w:spacing w:val="-15"/>
        </w:rPr>
        <w:t xml:space="preserve"> </w:t>
      </w:r>
      <w:r>
        <w:t>500px; padding: 15px; font-size: 18px; margin: 20px 0;</w:t>
      </w:r>
    </w:p>
    <w:p w14:paraId="757BC60D">
      <w:pPr>
        <w:pStyle w:val="6"/>
        <w:spacing w:before="3" w:line="396" w:lineRule="auto"/>
        <w:ind w:left="360" w:right="6711"/>
      </w:pPr>
      <w:r>
        <w:t>border:</w:t>
      </w:r>
      <w:r>
        <w:rPr>
          <w:spacing w:val="-13"/>
        </w:rPr>
        <w:t xml:space="preserve"> </w:t>
      </w:r>
      <w:r>
        <w:t>2px</w:t>
      </w:r>
      <w:r>
        <w:rPr>
          <w:spacing w:val="-13"/>
        </w:rPr>
        <w:t xml:space="preserve"> </w:t>
      </w:r>
      <w:r>
        <w:t>solid</w:t>
      </w:r>
      <w:r>
        <w:rPr>
          <w:spacing w:val="-13"/>
        </w:rPr>
        <w:t xml:space="preserve"> </w:t>
      </w:r>
      <w:r>
        <w:t>black; border-radius: 5px; outline: none;</w:t>
      </w:r>
    </w:p>
    <w:p w14:paraId="0891507E">
      <w:pPr>
        <w:spacing w:before="1"/>
        <w:ind w:left="240" w:right="0" w:firstLine="0"/>
        <w:jc w:val="left"/>
        <w:rPr>
          <w:sz w:val="24"/>
        </w:rPr>
      </w:pPr>
      <w:r>
        <w:rPr>
          <w:spacing w:val="-10"/>
          <w:sz w:val="24"/>
        </w:rPr>
        <w:t>}</w:t>
      </w:r>
    </w:p>
    <w:p w14:paraId="299722C4">
      <w:pPr>
        <w:pStyle w:val="6"/>
      </w:pPr>
    </w:p>
    <w:p w14:paraId="46428C08">
      <w:pPr>
        <w:pStyle w:val="6"/>
        <w:spacing w:before="84"/>
      </w:pPr>
    </w:p>
    <w:p w14:paraId="05CB6892">
      <w:pPr>
        <w:pStyle w:val="6"/>
        <w:spacing w:line="396" w:lineRule="auto"/>
        <w:ind w:left="360" w:right="7806" w:hanging="120"/>
      </w:pPr>
      <w:r>
        <w:t>#container { width:</w:t>
      </w:r>
      <w:r>
        <w:rPr>
          <w:spacing w:val="-2"/>
        </w:rPr>
        <w:t xml:space="preserve"> </w:t>
      </w:r>
      <w:r>
        <w:rPr>
          <w:spacing w:val="-4"/>
        </w:rPr>
        <w:t>80%;</w:t>
      </w:r>
    </w:p>
    <w:p w14:paraId="00FA86D3">
      <w:pPr>
        <w:pStyle w:val="6"/>
        <w:spacing w:before="2"/>
        <w:ind w:left="360"/>
      </w:pPr>
      <w:r>
        <w:t xml:space="preserve">max-width: </w:t>
      </w:r>
      <w:r>
        <w:rPr>
          <w:spacing w:val="-2"/>
        </w:rPr>
        <w:t>600px;</w:t>
      </w:r>
    </w:p>
    <w:p w14:paraId="5E1BA5DF">
      <w:pPr>
        <w:spacing w:before="180"/>
        <w:ind w:left="240" w:right="0" w:firstLine="0"/>
        <w:jc w:val="left"/>
        <w:rPr>
          <w:sz w:val="24"/>
        </w:rPr>
      </w:pPr>
      <w:r>
        <w:rPr>
          <w:spacing w:val="-10"/>
          <w:sz w:val="24"/>
        </w:rPr>
        <w:t>}</w:t>
      </w:r>
    </w:p>
    <w:p w14:paraId="67B007D8">
      <w:pPr>
        <w:pStyle w:val="6"/>
      </w:pPr>
    </w:p>
    <w:p w14:paraId="7D148C44">
      <w:pPr>
        <w:pStyle w:val="6"/>
        <w:spacing w:before="83"/>
      </w:pPr>
    </w:p>
    <w:p w14:paraId="191B80E6">
      <w:pPr>
        <w:pStyle w:val="6"/>
        <w:spacing w:before="1"/>
        <w:ind w:left="240"/>
      </w:pPr>
      <w:r>
        <w:t xml:space="preserve">.card </w:t>
      </w:r>
      <w:r>
        <w:rPr>
          <w:spacing w:val="-10"/>
        </w:rPr>
        <w:t>{</w:t>
      </w:r>
    </w:p>
    <w:p w14:paraId="7284E70F">
      <w:pPr>
        <w:pStyle w:val="6"/>
        <w:spacing w:before="180" w:line="396" w:lineRule="auto"/>
        <w:ind w:left="360" w:right="6912"/>
      </w:pPr>
      <w:r>
        <w:t>background:</w:t>
      </w:r>
      <w:r>
        <w:rPr>
          <w:spacing w:val="-15"/>
        </w:rPr>
        <w:t xml:space="preserve"> </w:t>
      </w:r>
      <w:r>
        <w:t>#eaeaea; padding: 30px; border-radius: 12px; margin-top: 20px; text-align: center;</w:t>
      </w:r>
    </w:p>
    <w:p w14:paraId="3E84321C">
      <w:pPr>
        <w:pStyle w:val="6"/>
        <w:spacing w:before="3"/>
        <w:ind w:left="360"/>
      </w:pPr>
      <w:r>
        <w:t xml:space="preserve">box-shadow: 0 2px 6px </w:t>
      </w:r>
      <w:r>
        <w:rPr>
          <w:spacing w:val="-2"/>
        </w:rPr>
        <w:t>rgba(0,0,0,0.2);</w:t>
      </w:r>
    </w:p>
    <w:p w14:paraId="21A669AD">
      <w:pPr>
        <w:pStyle w:val="6"/>
        <w:spacing w:after="0"/>
        <w:sectPr>
          <w:pgSz w:w="12240" w:h="15840"/>
          <w:pgMar w:top="2160" w:right="1440" w:bottom="280" w:left="1440" w:header="798" w:footer="0" w:gutter="0"/>
          <w:cols w:space="720" w:num="1"/>
        </w:sectPr>
      </w:pPr>
    </w:p>
    <w:p w14:paraId="5CC8F08D">
      <w:pPr>
        <w:spacing w:before="183"/>
        <w:ind w:left="240" w:right="0" w:firstLine="0"/>
        <w:jc w:val="left"/>
        <w:rPr>
          <w:sz w:val="24"/>
        </w:rPr>
      </w:pPr>
      <w:r>
        <w:rPr>
          <w:spacing w:val="-10"/>
          <w:sz w:val="24"/>
        </w:rPr>
        <w:t>}</w:t>
      </w:r>
    </w:p>
    <w:p w14:paraId="5524A7B2">
      <w:pPr>
        <w:pStyle w:val="6"/>
      </w:pPr>
    </w:p>
    <w:p w14:paraId="648917E1">
      <w:pPr>
        <w:pStyle w:val="6"/>
        <w:spacing w:before="84"/>
      </w:pPr>
    </w:p>
    <w:p w14:paraId="4275E8EE">
      <w:pPr>
        <w:pStyle w:val="6"/>
        <w:ind w:left="240"/>
      </w:pPr>
      <w:r>
        <w:t xml:space="preserve">.card h2 </w:t>
      </w:r>
      <w:r>
        <w:rPr>
          <w:spacing w:val="-10"/>
        </w:rPr>
        <w:t>{</w:t>
      </w:r>
    </w:p>
    <w:p w14:paraId="09714868">
      <w:pPr>
        <w:pStyle w:val="6"/>
        <w:spacing w:before="180" w:line="396" w:lineRule="auto"/>
        <w:ind w:left="360" w:right="6889"/>
      </w:pPr>
      <w:r>
        <w:t>margin-bottom:</w:t>
      </w:r>
      <w:r>
        <w:rPr>
          <w:spacing w:val="-15"/>
        </w:rPr>
        <w:t xml:space="preserve"> </w:t>
      </w:r>
      <w:r>
        <w:t>15px; font-size: 28px;</w:t>
      </w:r>
    </w:p>
    <w:p w14:paraId="760CA491">
      <w:pPr>
        <w:spacing w:before="1"/>
        <w:ind w:left="240" w:right="0" w:firstLine="0"/>
        <w:jc w:val="left"/>
        <w:rPr>
          <w:sz w:val="24"/>
        </w:rPr>
      </w:pPr>
      <w:r>
        <w:rPr>
          <w:spacing w:val="-10"/>
          <w:sz w:val="24"/>
        </w:rPr>
        <w:t>}</w:t>
      </w:r>
    </w:p>
    <w:p w14:paraId="6FA1BE94">
      <w:pPr>
        <w:pStyle w:val="6"/>
      </w:pPr>
    </w:p>
    <w:p w14:paraId="34899650">
      <w:pPr>
        <w:pStyle w:val="6"/>
        <w:spacing w:before="84"/>
      </w:pPr>
    </w:p>
    <w:p w14:paraId="7714C4A0">
      <w:pPr>
        <w:pStyle w:val="6"/>
        <w:spacing w:line="396" w:lineRule="auto"/>
        <w:ind w:left="360" w:right="7565" w:hanging="120"/>
      </w:pPr>
      <w:r>
        <w:t>.card p { margin:</w:t>
      </w:r>
      <w:r>
        <w:rPr>
          <w:spacing w:val="-15"/>
        </w:rPr>
        <w:t xml:space="preserve"> </w:t>
      </w:r>
      <w:r>
        <w:t>8px</w:t>
      </w:r>
      <w:r>
        <w:rPr>
          <w:spacing w:val="-15"/>
        </w:rPr>
        <w:t xml:space="preserve"> </w:t>
      </w:r>
      <w:r>
        <w:t>0;</w:t>
      </w:r>
    </w:p>
    <w:p w14:paraId="41540F0C">
      <w:pPr>
        <w:pStyle w:val="6"/>
        <w:spacing w:before="1"/>
        <w:ind w:left="360"/>
      </w:pPr>
      <w:r>
        <w:t xml:space="preserve">font-size: </w:t>
      </w:r>
      <w:r>
        <w:rPr>
          <w:spacing w:val="-2"/>
        </w:rPr>
        <w:t>18px;</w:t>
      </w:r>
    </w:p>
    <w:p w14:paraId="233D8000">
      <w:pPr>
        <w:spacing w:before="180"/>
        <w:ind w:left="240" w:right="0" w:firstLine="0"/>
        <w:jc w:val="left"/>
        <w:rPr>
          <w:sz w:val="24"/>
        </w:rPr>
      </w:pPr>
      <w:r>
        <w:rPr>
          <w:spacing w:val="-10"/>
          <w:sz w:val="24"/>
        </w:rPr>
        <w:t>}</w:t>
      </w:r>
    </w:p>
    <w:p w14:paraId="1D1C4ED7">
      <w:pPr>
        <w:pStyle w:val="6"/>
        <w:spacing w:before="180"/>
        <w:ind w:left="120"/>
      </w:pPr>
      <w:r>
        <w:rPr>
          <w:spacing w:val="-2"/>
        </w:rPr>
        <w:t>&lt;/style&gt;</w:t>
      </w:r>
    </w:p>
    <w:p w14:paraId="14D11E18">
      <w:pPr>
        <w:pStyle w:val="6"/>
        <w:spacing w:before="180"/>
      </w:pPr>
      <w:r>
        <w:rPr>
          <w:spacing w:val="-2"/>
        </w:rPr>
        <w:t>&lt;/head&gt;</w:t>
      </w:r>
    </w:p>
    <w:p w14:paraId="049A5531">
      <w:pPr>
        <w:pStyle w:val="6"/>
        <w:spacing w:before="180"/>
      </w:pPr>
      <w:r>
        <w:rPr>
          <w:spacing w:val="-2"/>
        </w:rPr>
        <w:t>&lt;body&gt;</w:t>
      </w:r>
    </w:p>
    <w:p w14:paraId="74CA1B39">
      <w:pPr>
        <w:pStyle w:val="6"/>
      </w:pPr>
    </w:p>
    <w:p w14:paraId="4203772E">
      <w:pPr>
        <w:pStyle w:val="6"/>
        <w:spacing w:before="84"/>
      </w:pPr>
    </w:p>
    <w:p w14:paraId="04DADB06">
      <w:pPr>
        <w:pStyle w:val="6"/>
        <w:ind w:left="120"/>
      </w:pPr>
      <w:r>
        <w:t xml:space="preserve">&lt;h1&gt;Search </w:t>
      </w:r>
      <w:r>
        <w:rPr>
          <w:spacing w:val="-2"/>
        </w:rPr>
        <w:t>Users&lt;/h1&gt;</w:t>
      </w:r>
    </w:p>
    <w:p w14:paraId="4EE13818">
      <w:pPr>
        <w:pStyle w:val="6"/>
      </w:pPr>
    </w:p>
    <w:p w14:paraId="658F552E">
      <w:pPr>
        <w:pStyle w:val="6"/>
        <w:spacing w:before="84"/>
      </w:pPr>
    </w:p>
    <w:p w14:paraId="106A804D">
      <w:pPr>
        <w:pStyle w:val="6"/>
        <w:spacing w:line="396" w:lineRule="auto"/>
        <w:ind w:left="240" w:right="7565" w:hanging="120"/>
      </w:pPr>
      <w:r>
        <w:rPr>
          <w:spacing w:val="-2"/>
        </w:rPr>
        <w:t>&lt;input type="text" id="searchBox"</w:t>
      </w:r>
    </w:p>
    <w:p w14:paraId="3B1D06A1">
      <w:pPr>
        <w:pStyle w:val="6"/>
        <w:spacing w:before="2"/>
        <w:ind w:left="240"/>
      </w:pPr>
      <w:r>
        <w:t xml:space="preserve">placeholder="Search </w:t>
      </w:r>
      <w:r>
        <w:rPr>
          <w:spacing w:val="-2"/>
        </w:rPr>
        <w:t>users..."</w:t>
      </w:r>
    </w:p>
    <w:p w14:paraId="702A6F3F">
      <w:pPr>
        <w:spacing w:before="180"/>
        <w:ind w:left="120" w:right="0" w:firstLine="0"/>
        <w:jc w:val="left"/>
        <w:rPr>
          <w:sz w:val="24"/>
        </w:rPr>
      </w:pPr>
      <w:r>
        <w:rPr>
          <w:spacing w:val="-10"/>
          <w:sz w:val="24"/>
        </w:rPr>
        <w:t>&gt;</w:t>
      </w:r>
    </w:p>
    <w:p w14:paraId="22865AB2">
      <w:pPr>
        <w:pStyle w:val="6"/>
      </w:pPr>
    </w:p>
    <w:p w14:paraId="290C251B">
      <w:pPr>
        <w:pStyle w:val="6"/>
        <w:spacing w:before="84"/>
      </w:pPr>
    </w:p>
    <w:p w14:paraId="7E5D88B1">
      <w:pPr>
        <w:pStyle w:val="6"/>
        <w:ind w:left="120"/>
      </w:pPr>
      <w:r>
        <w:t xml:space="preserve">&lt;div </w:t>
      </w:r>
      <w:r>
        <w:rPr>
          <w:spacing w:val="-2"/>
        </w:rPr>
        <w:t>id="container"&gt;&lt;/div&gt;</w:t>
      </w:r>
    </w:p>
    <w:p w14:paraId="052BEFCC">
      <w:pPr>
        <w:pStyle w:val="6"/>
      </w:pPr>
    </w:p>
    <w:p w14:paraId="6D2A65FB">
      <w:pPr>
        <w:pStyle w:val="6"/>
        <w:spacing w:before="84"/>
      </w:pPr>
    </w:p>
    <w:p w14:paraId="6232FD76">
      <w:pPr>
        <w:pStyle w:val="6"/>
        <w:ind w:left="120"/>
      </w:pPr>
      <w:r>
        <w:rPr>
          <w:spacing w:val="-2"/>
        </w:rPr>
        <w:t>&lt;script&gt;</w:t>
      </w:r>
    </w:p>
    <w:p w14:paraId="74195CE8">
      <w:pPr>
        <w:pStyle w:val="6"/>
        <w:spacing w:after="0"/>
        <w:sectPr>
          <w:pgSz w:w="12240" w:h="15840"/>
          <w:pgMar w:top="2160" w:right="1440" w:bottom="280" w:left="1440" w:header="798" w:footer="0" w:gutter="0"/>
          <w:cols w:space="720" w:num="1"/>
        </w:sectPr>
      </w:pPr>
    </w:p>
    <w:p w14:paraId="3474D0AF">
      <w:pPr>
        <w:pStyle w:val="6"/>
        <w:spacing w:before="183" w:line="396" w:lineRule="auto"/>
        <w:ind w:left="240" w:right="2768"/>
      </w:pPr>
      <w:r>
        <w:t>const</w:t>
      </w:r>
      <w:r>
        <w:rPr>
          <w:spacing w:val="-15"/>
        </w:rPr>
        <w:t xml:space="preserve"> </w:t>
      </w:r>
      <w:r>
        <w:t>API_URL</w:t>
      </w:r>
      <w:r>
        <w:rPr>
          <w:spacing w:val="-15"/>
        </w:rPr>
        <w:t xml:space="preserve"> </w:t>
      </w:r>
      <w:r>
        <w:t>=</w:t>
      </w:r>
      <w:r>
        <w:rPr>
          <w:spacing w:val="-15"/>
        </w:rPr>
        <w:t xml:space="preserve"> </w:t>
      </w:r>
      <w:r>
        <w:t>"https://jsonplaceholder.typicode.com/users"; let users = [];</w:t>
      </w:r>
    </w:p>
    <w:p w14:paraId="448D8358">
      <w:pPr>
        <w:pStyle w:val="6"/>
        <w:spacing w:before="181"/>
      </w:pPr>
    </w:p>
    <w:p w14:paraId="6AFCB4DF">
      <w:pPr>
        <w:pStyle w:val="6"/>
        <w:ind w:left="240"/>
      </w:pPr>
      <w:r>
        <w:t xml:space="preserve">async function fetchUsers() </w:t>
      </w:r>
      <w:r>
        <w:rPr>
          <w:spacing w:val="-10"/>
        </w:rPr>
        <w:t>{</w:t>
      </w:r>
    </w:p>
    <w:p w14:paraId="02D2CB86">
      <w:pPr>
        <w:pStyle w:val="6"/>
        <w:spacing w:before="180" w:line="396" w:lineRule="auto"/>
        <w:ind w:left="360" w:right="5192"/>
      </w:pPr>
      <w:r>
        <w:t>const</w:t>
      </w:r>
      <w:r>
        <w:rPr>
          <w:spacing w:val="-10"/>
        </w:rPr>
        <w:t xml:space="preserve"> </w:t>
      </w:r>
      <w:r>
        <w:t>res</w:t>
      </w:r>
      <w:r>
        <w:rPr>
          <w:spacing w:val="-10"/>
        </w:rPr>
        <w:t xml:space="preserve"> </w:t>
      </w:r>
      <w:r>
        <w:t>=</w:t>
      </w:r>
      <w:r>
        <w:rPr>
          <w:spacing w:val="-10"/>
        </w:rPr>
        <w:t xml:space="preserve"> </w:t>
      </w:r>
      <w:r>
        <w:t>await</w:t>
      </w:r>
      <w:r>
        <w:rPr>
          <w:spacing w:val="-10"/>
        </w:rPr>
        <w:t xml:space="preserve"> </w:t>
      </w:r>
      <w:r>
        <w:t xml:space="preserve">fetch(API_URL); users = await res.json(); </w:t>
      </w:r>
      <w:r>
        <w:rPr>
          <w:spacing w:val="-2"/>
        </w:rPr>
        <w:t>displayUsers(users);</w:t>
      </w:r>
    </w:p>
    <w:p w14:paraId="3B487131">
      <w:pPr>
        <w:spacing w:before="2"/>
        <w:ind w:left="240" w:right="0" w:firstLine="0"/>
        <w:jc w:val="left"/>
        <w:rPr>
          <w:sz w:val="24"/>
        </w:rPr>
      </w:pPr>
      <w:r>
        <w:rPr>
          <w:spacing w:val="-10"/>
          <w:sz w:val="24"/>
        </w:rPr>
        <w:t>}</w:t>
      </w:r>
    </w:p>
    <w:p w14:paraId="551E9B42">
      <w:pPr>
        <w:pStyle w:val="6"/>
      </w:pPr>
    </w:p>
    <w:p w14:paraId="798B8FFB">
      <w:pPr>
        <w:pStyle w:val="6"/>
        <w:spacing w:before="84"/>
      </w:pPr>
    </w:p>
    <w:p w14:paraId="40323A4F">
      <w:pPr>
        <w:pStyle w:val="6"/>
        <w:ind w:left="240"/>
      </w:pPr>
      <w:r>
        <w:t xml:space="preserve">function displayUsers(data) </w:t>
      </w:r>
      <w:r>
        <w:rPr>
          <w:spacing w:val="-10"/>
        </w:rPr>
        <w:t>{</w:t>
      </w:r>
    </w:p>
    <w:p w14:paraId="7494A26B">
      <w:pPr>
        <w:pStyle w:val="6"/>
        <w:spacing w:before="180" w:line="396" w:lineRule="auto"/>
        <w:ind w:left="360" w:right="1709"/>
      </w:pPr>
      <w:r>
        <w:t>const</w:t>
      </w:r>
      <w:r>
        <w:rPr>
          <w:spacing w:val="-13"/>
        </w:rPr>
        <w:t xml:space="preserve"> </w:t>
      </w:r>
      <w:r>
        <w:t>container</w:t>
      </w:r>
      <w:r>
        <w:rPr>
          <w:spacing w:val="-13"/>
        </w:rPr>
        <w:t xml:space="preserve"> </w:t>
      </w:r>
      <w:r>
        <w:t>=</w:t>
      </w:r>
      <w:r>
        <w:rPr>
          <w:spacing w:val="-13"/>
        </w:rPr>
        <w:t xml:space="preserve"> </w:t>
      </w:r>
      <w:r>
        <w:t>document.getElementById("container"); container.innerHTML = "";</w:t>
      </w:r>
    </w:p>
    <w:p w14:paraId="4199393A">
      <w:pPr>
        <w:pStyle w:val="6"/>
        <w:spacing w:before="181"/>
      </w:pPr>
    </w:p>
    <w:p w14:paraId="699ABD8E">
      <w:pPr>
        <w:pStyle w:val="6"/>
        <w:ind w:left="360"/>
      </w:pPr>
      <w:r>
        <w:t xml:space="preserve">data.forEach(user =&gt; </w:t>
      </w:r>
      <w:r>
        <w:rPr>
          <w:spacing w:val="-10"/>
        </w:rPr>
        <w:t>{</w:t>
      </w:r>
    </w:p>
    <w:p w14:paraId="3CFD4B50">
      <w:pPr>
        <w:pStyle w:val="6"/>
        <w:spacing w:before="180" w:line="396" w:lineRule="auto"/>
        <w:ind w:left="480" w:right="2768"/>
      </w:pPr>
      <w:r>
        <w:t>const</w:t>
      </w:r>
      <w:r>
        <w:rPr>
          <w:spacing w:val="-13"/>
        </w:rPr>
        <w:t xml:space="preserve"> </w:t>
      </w:r>
      <w:r>
        <w:t>card</w:t>
      </w:r>
      <w:r>
        <w:rPr>
          <w:spacing w:val="-13"/>
        </w:rPr>
        <w:t xml:space="preserve"> </w:t>
      </w:r>
      <w:r>
        <w:t>=</w:t>
      </w:r>
      <w:r>
        <w:rPr>
          <w:spacing w:val="-13"/>
        </w:rPr>
        <w:t xml:space="preserve"> </w:t>
      </w:r>
      <w:r>
        <w:t xml:space="preserve">document.createElement("div"); </w:t>
      </w:r>
      <w:r>
        <w:rPr>
          <w:spacing w:val="-2"/>
        </w:rPr>
        <w:t>card.classList.add("card");</w:t>
      </w:r>
    </w:p>
    <w:p w14:paraId="7B2A4A95">
      <w:pPr>
        <w:pStyle w:val="6"/>
        <w:spacing w:before="181"/>
      </w:pPr>
    </w:p>
    <w:p w14:paraId="329E7EAC">
      <w:pPr>
        <w:pStyle w:val="6"/>
        <w:ind w:left="480"/>
      </w:pPr>
      <w:r>
        <w:t xml:space="preserve">card.innerHTML = </w:t>
      </w:r>
      <w:r>
        <w:rPr>
          <w:spacing w:val="-10"/>
        </w:rPr>
        <w:t>`</w:t>
      </w:r>
    </w:p>
    <w:p w14:paraId="45F9E52A">
      <w:pPr>
        <w:pStyle w:val="6"/>
        <w:spacing w:before="180"/>
        <w:ind w:left="600"/>
      </w:pPr>
      <w:r>
        <w:rPr>
          <w:spacing w:val="-2"/>
        </w:rPr>
        <w:t>&lt;h2&gt;${user.name}&lt;/h2&gt;</w:t>
      </w:r>
    </w:p>
    <w:p w14:paraId="29302858">
      <w:pPr>
        <w:pStyle w:val="6"/>
        <w:spacing w:before="180"/>
        <w:ind w:left="600"/>
      </w:pPr>
      <w:r>
        <w:rPr>
          <w:spacing w:val="-2"/>
        </w:rPr>
        <w:t>&lt;p&gt;${user.email}&lt;/p&gt;</w:t>
      </w:r>
    </w:p>
    <w:p w14:paraId="4AF260F0">
      <w:pPr>
        <w:pStyle w:val="6"/>
        <w:spacing w:before="180"/>
        <w:ind w:left="600"/>
      </w:pPr>
      <w:r>
        <w:rPr>
          <w:spacing w:val="-2"/>
        </w:rPr>
        <w:t>&lt;p&gt;${user.address.city}&lt;/p&gt;</w:t>
      </w:r>
    </w:p>
    <w:p w14:paraId="71785D11">
      <w:pPr>
        <w:spacing w:before="180"/>
        <w:ind w:left="480" w:right="0" w:firstLine="0"/>
        <w:jc w:val="left"/>
        <w:rPr>
          <w:sz w:val="24"/>
        </w:rPr>
      </w:pPr>
      <w:r>
        <w:rPr>
          <w:spacing w:val="-5"/>
          <w:sz w:val="24"/>
        </w:rPr>
        <w:t>`;</w:t>
      </w:r>
    </w:p>
    <w:p w14:paraId="57B6E79B">
      <w:pPr>
        <w:pStyle w:val="6"/>
      </w:pPr>
    </w:p>
    <w:p w14:paraId="0FFBB34A">
      <w:pPr>
        <w:pStyle w:val="6"/>
        <w:spacing w:before="84"/>
      </w:pPr>
    </w:p>
    <w:p w14:paraId="17645D14">
      <w:pPr>
        <w:pStyle w:val="6"/>
        <w:ind w:left="480"/>
      </w:pPr>
      <w:r>
        <w:rPr>
          <w:spacing w:val="-2"/>
        </w:rPr>
        <w:t>container.appendChild(card);</w:t>
      </w:r>
    </w:p>
    <w:p w14:paraId="51E0BC27">
      <w:pPr>
        <w:spacing w:before="180"/>
        <w:ind w:left="360" w:right="0" w:firstLine="0"/>
        <w:jc w:val="left"/>
        <w:rPr>
          <w:sz w:val="24"/>
        </w:rPr>
      </w:pPr>
      <w:r>
        <w:rPr>
          <w:spacing w:val="-5"/>
          <w:sz w:val="24"/>
        </w:rPr>
        <w:t>});</w:t>
      </w:r>
    </w:p>
    <w:p w14:paraId="79C8493E">
      <w:pPr>
        <w:spacing w:before="180"/>
        <w:ind w:left="240" w:right="0" w:firstLine="0"/>
        <w:jc w:val="left"/>
        <w:rPr>
          <w:sz w:val="24"/>
        </w:rPr>
      </w:pPr>
      <w:r>
        <w:rPr>
          <w:spacing w:val="-10"/>
          <w:sz w:val="24"/>
        </w:rPr>
        <w:t>}</w:t>
      </w:r>
    </w:p>
    <w:p w14:paraId="5C03E411">
      <w:pPr>
        <w:spacing w:after="0"/>
        <w:jc w:val="left"/>
        <w:rPr>
          <w:sz w:val="24"/>
        </w:rPr>
        <w:sectPr>
          <w:pgSz w:w="12240" w:h="15840"/>
          <w:pgMar w:top="2160" w:right="1440" w:bottom="280" w:left="1440" w:header="798" w:footer="0" w:gutter="0"/>
          <w:cols w:space="720" w:num="1"/>
        </w:sectPr>
      </w:pPr>
    </w:p>
    <w:p w14:paraId="562A473B">
      <w:pPr>
        <w:pStyle w:val="6"/>
      </w:pPr>
    </w:p>
    <w:p w14:paraId="03D78771">
      <w:pPr>
        <w:pStyle w:val="6"/>
        <w:spacing w:before="87"/>
      </w:pPr>
    </w:p>
    <w:p w14:paraId="63A29418">
      <w:pPr>
        <w:pStyle w:val="6"/>
        <w:ind w:left="240"/>
      </w:pPr>
      <w:r>
        <w:t xml:space="preserve">function filterUsers(value) </w:t>
      </w:r>
      <w:r>
        <w:rPr>
          <w:spacing w:val="-10"/>
        </w:rPr>
        <w:t>{</w:t>
      </w:r>
    </w:p>
    <w:p w14:paraId="63FAF01B">
      <w:pPr>
        <w:pStyle w:val="6"/>
        <w:spacing w:before="180" w:line="396" w:lineRule="auto"/>
        <w:ind w:left="480" w:right="1709" w:hanging="120"/>
      </w:pPr>
      <w:r>
        <w:t xml:space="preserve">const filtered = users.filter(user =&gt; </w:t>
      </w:r>
      <w:r>
        <w:rPr>
          <w:spacing w:val="-2"/>
        </w:rPr>
        <w:t>user.name.toLowerCase().includes(value.toLowerCase())</w:t>
      </w:r>
    </w:p>
    <w:p w14:paraId="2113D136">
      <w:pPr>
        <w:spacing w:before="1"/>
        <w:ind w:left="360" w:right="0" w:firstLine="0"/>
        <w:jc w:val="left"/>
        <w:rPr>
          <w:sz w:val="24"/>
        </w:rPr>
      </w:pPr>
      <w:r>
        <w:rPr>
          <w:spacing w:val="-5"/>
          <w:sz w:val="24"/>
        </w:rPr>
        <w:t>);</w:t>
      </w:r>
    </w:p>
    <w:p w14:paraId="11C0C3B8">
      <w:pPr>
        <w:pStyle w:val="6"/>
        <w:spacing w:before="180"/>
        <w:ind w:left="360"/>
      </w:pPr>
      <w:r>
        <w:rPr>
          <w:spacing w:val="-2"/>
        </w:rPr>
        <w:t>displayUsers(filtered);</w:t>
      </w:r>
    </w:p>
    <w:p w14:paraId="7406D16D">
      <w:pPr>
        <w:pStyle w:val="6"/>
      </w:pPr>
    </w:p>
    <w:p w14:paraId="5FBE5409">
      <w:pPr>
        <w:pStyle w:val="6"/>
        <w:spacing w:before="84"/>
      </w:pPr>
    </w:p>
    <w:p w14:paraId="701D0F90">
      <w:pPr>
        <w:spacing w:before="0"/>
        <w:ind w:left="240" w:right="0" w:firstLine="0"/>
        <w:jc w:val="left"/>
        <w:rPr>
          <w:sz w:val="24"/>
        </w:rPr>
      </w:pPr>
      <w:r>
        <w:rPr>
          <w:spacing w:val="-10"/>
          <w:sz w:val="24"/>
        </w:rPr>
        <w:t>}</w:t>
      </w:r>
    </w:p>
    <w:p w14:paraId="3CD18516">
      <w:pPr>
        <w:pStyle w:val="6"/>
        <w:spacing w:before="180"/>
        <w:ind w:left="240"/>
      </w:pPr>
      <w:r>
        <w:rPr>
          <w:spacing w:val="-2"/>
        </w:rPr>
        <w:t>document.getElementById("searchBox")</w:t>
      </w:r>
    </w:p>
    <w:p w14:paraId="725667D0">
      <w:pPr>
        <w:pStyle w:val="6"/>
        <w:spacing w:before="180" w:line="396" w:lineRule="auto"/>
        <w:ind w:left="480" w:right="5192" w:hanging="120"/>
      </w:pPr>
      <w:r>
        <w:t>.addEventListener("input",</w:t>
      </w:r>
      <w:r>
        <w:rPr>
          <w:spacing w:val="-13"/>
        </w:rPr>
        <w:t xml:space="preserve"> </w:t>
      </w:r>
      <w:r>
        <w:t>(e)</w:t>
      </w:r>
      <w:r>
        <w:rPr>
          <w:spacing w:val="-13"/>
        </w:rPr>
        <w:t xml:space="preserve"> </w:t>
      </w:r>
      <w:r>
        <w:t>=&gt;</w:t>
      </w:r>
      <w:r>
        <w:rPr>
          <w:spacing w:val="-13"/>
        </w:rPr>
        <w:t xml:space="preserve"> </w:t>
      </w:r>
      <w:r>
        <w:t xml:space="preserve">{ </w:t>
      </w:r>
      <w:r>
        <w:rPr>
          <w:spacing w:val="-2"/>
        </w:rPr>
        <w:t>filterUsers(e.target.value);</w:t>
      </w:r>
    </w:p>
    <w:p w14:paraId="19CCBA1C">
      <w:pPr>
        <w:spacing w:before="1"/>
        <w:ind w:left="360" w:right="0" w:firstLine="0"/>
        <w:jc w:val="left"/>
        <w:rPr>
          <w:sz w:val="24"/>
        </w:rPr>
      </w:pPr>
      <w:r>
        <w:rPr>
          <w:spacing w:val="-5"/>
          <w:sz w:val="24"/>
        </w:rPr>
        <w:t>});</w:t>
      </w:r>
    </w:p>
    <w:p w14:paraId="21F56736">
      <w:pPr>
        <w:pStyle w:val="6"/>
      </w:pPr>
    </w:p>
    <w:p w14:paraId="1A2F4E1B">
      <w:pPr>
        <w:pStyle w:val="6"/>
        <w:spacing w:before="84"/>
      </w:pPr>
    </w:p>
    <w:p w14:paraId="72F6A47C">
      <w:pPr>
        <w:pStyle w:val="6"/>
        <w:ind w:left="240"/>
      </w:pPr>
      <w:r>
        <w:rPr>
          <w:spacing w:val="-2"/>
        </w:rPr>
        <w:t>fetchUsers();</w:t>
      </w:r>
    </w:p>
    <w:p w14:paraId="210B82AF">
      <w:pPr>
        <w:pStyle w:val="6"/>
        <w:spacing w:before="180"/>
        <w:ind w:left="120"/>
      </w:pPr>
      <w:r>
        <w:rPr>
          <w:spacing w:val="-2"/>
        </w:rPr>
        <w:t>&lt;/script&gt;</w:t>
      </w:r>
    </w:p>
    <w:p w14:paraId="65C90B2C">
      <w:pPr>
        <w:pStyle w:val="6"/>
      </w:pPr>
    </w:p>
    <w:p w14:paraId="601F3F61">
      <w:pPr>
        <w:pStyle w:val="6"/>
        <w:spacing w:before="84"/>
      </w:pPr>
    </w:p>
    <w:p w14:paraId="5F61E4A1">
      <w:pPr>
        <w:pStyle w:val="6"/>
      </w:pPr>
      <w:r>
        <w:rPr>
          <w:spacing w:val="-2"/>
        </w:rPr>
        <w:t>&lt;/body&gt;</w:t>
      </w:r>
    </w:p>
    <w:p w14:paraId="5E5A9589">
      <w:pPr>
        <w:pStyle w:val="6"/>
        <w:spacing w:before="180"/>
      </w:pPr>
      <w:r>
        <w:rPr>
          <w:spacing w:val="-2"/>
        </w:rPr>
        <w:t>&lt;/html&gt;</w:t>
      </w:r>
    </w:p>
    <w:p w14:paraId="313FC9BF">
      <w:pPr>
        <w:pStyle w:val="6"/>
      </w:pPr>
    </w:p>
    <w:p w14:paraId="5504BC94">
      <w:pPr>
        <w:pStyle w:val="6"/>
        <w:spacing w:before="84"/>
      </w:pPr>
    </w:p>
    <w:p w14:paraId="159E25D9">
      <w:pPr>
        <w:pStyle w:val="2"/>
      </w:pPr>
      <w:r>
        <w:rPr>
          <w:spacing w:val="-2"/>
        </w:rPr>
        <w:t>Output:</w:t>
      </w:r>
    </w:p>
    <w:p w14:paraId="56782179">
      <w:pPr>
        <w:pStyle w:val="2"/>
        <w:spacing w:after="0"/>
        <w:sectPr>
          <w:pgSz w:w="12240" w:h="15840"/>
          <w:pgMar w:top="2160" w:right="1440" w:bottom="280" w:left="1440" w:header="798" w:footer="0" w:gutter="0"/>
          <w:cols w:space="720" w:num="1"/>
        </w:sectPr>
      </w:pPr>
    </w:p>
    <w:p w14:paraId="5CFF7884">
      <w:pPr>
        <w:pStyle w:val="6"/>
        <w:spacing w:before="6"/>
        <w:rPr>
          <w:b/>
          <w:sz w:val="18"/>
        </w:rPr>
      </w:pPr>
    </w:p>
    <w:p w14:paraId="67EF9EA5">
      <w:pPr>
        <w:pStyle w:val="6"/>
        <w:ind w:left="750"/>
        <w:rPr>
          <w:sz w:val="20"/>
        </w:rPr>
      </w:pPr>
      <w:r>
        <w:rPr>
          <w:sz w:val="20"/>
        </w:rPr>
        <w:drawing>
          <wp:inline distT="0" distB="0" distL="0" distR="0">
            <wp:extent cx="3282950" cy="377952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83219" cy="3779520"/>
                    </a:xfrm>
                    <a:prstGeom prst="rect">
                      <a:avLst/>
                    </a:prstGeom>
                  </pic:spPr>
                </pic:pic>
              </a:graphicData>
            </a:graphic>
          </wp:inline>
        </w:drawing>
      </w:r>
    </w:p>
    <w:p w14:paraId="036BA558">
      <w:pPr>
        <w:pStyle w:val="6"/>
        <w:spacing w:before="7"/>
        <w:rPr>
          <w:b/>
          <w:sz w:val="19"/>
        </w:rPr>
      </w:pPr>
      <w:r>
        <w:rPr>
          <w:b/>
          <w:sz w:val="19"/>
        </w:rPr>
        <w:drawing>
          <wp:anchor distT="0" distB="0" distL="0" distR="0" simplePos="0" relativeHeight="251660288" behindDoc="1" locked="0" layoutInCell="1" allowOverlap="1">
            <wp:simplePos x="0" y="0"/>
            <wp:positionH relativeFrom="page">
              <wp:posOffset>1284605</wp:posOffset>
            </wp:positionH>
            <wp:positionV relativeFrom="paragraph">
              <wp:posOffset>158115</wp:posOffset>
            </wp:positionV>
            <wp:extent cx="3486785" cy="287845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487026" cy="2878169"/>
                    </a:xfrm>
                    <a:prstGeom prst="rect">
                      <a:avLst/>
                    </a:prstGeom>
                  </pic:spPr>
                </pic:pic>
              </a:graphicData>
            </a:graphic>
          </wp:anchor>
        </w:drawing>
      </w:r>
    </w:p>
    <w:p w14:paraId="23254BC4">
      <w:pPr>
        <w:pStyle w:val="6"/>
        <w:spacing w:after="0"/>
        <w:rPr>
          <w:b/>
          <w:sz w:val="19"/>
        </w:rPr>
        <w:sectPr>
          <w:pgSz w:w="12240" w:h="15840"/>
          <w:pgMar w:top="2160" w:right="1440" w:bottom="280" w:left="1440" w:header="798" w:footer="0" w:gutter="0"/>
          <w:cols w:space="720" w:num="1"/>
        </w:sectPr>
      </w:pPr>
    </w:p>
    <w:p w14:paraId="61168476">
      <w:pPr>
        <w:spacing w:before="183"/>
        <w:ind w:left="0" w:right="0" w:firstLine="0"/>
        <w:jc w:val="left"/>
        <w:rPr>
          <w:b/>
          <w:sz w:val="28"/>
        </w:rPr>
      </w:pPr>
      <w:bookmarkStart w:id="7" w:name="Conclusion "/>
      <w:bookmarkEnd w:id="7"/>
      <w:r>
        <w:rPr>
          <w:b/>
          <w:spacing w:val="-2"/>
          <w:sz w:val="28"/>
        </w:rPr>
        <w:t>Conclusion</w:t>
      </w:r>
    </w:p>
    <w:p w14:paraId="2D59079D">
      <w:pPr>
        <w:pStyle w:val="6"/>
        <w:spacing w:before="240"/>
        <w:ind w:right="1"/>
        <w:jc w:val="both"/>
      </w:pPr>
      <w:r>
        <w:t>Thus, dynamic search functionality was successfully implemented to filter API results using JavaScript. This experiment demonstrates the use of Fetch API, array filtering methods, and DOM manipulation to create responsive and interactive web applications.</w:t>
      </w:r>
    </w:p>
    <w:p w14:paraId="56C6C390">
      <w:pPr>
        <w:pStyle w:val="2"/>
        <w:spacing w:before="240"/>
      </w:pPr>
      <w:r>
        <w:rPr>
          <w:spacing w:val="-2"/>
        </w:rPr>
        <w:t>Question:</w:t>
      </w:r>
    </w:p>
    <w:p w14:paraId="77DE55F9">
      <w:pPr>
        <w:pStyle w:val="9"/>
        <w:numPr>
          <w:ilvl w:val="0"/>
          <w:numId w:val="3"/>
        </w:numPr>
        <w:tabs>
          <w:tab w:val="left" w:pos="180"/>
        </w:tabs>
        <w:spacing w:before="200" w:after="0" w:line="240" w:lineRule="auto"/>
        <w:ind w:left="0" w:right="1" w:firstLine="0"/>
        <w:jc w:val="both"/>
        <w:rPr>
          <w:sz w:val="24"/>
        </w:rPr>
      </w:pPr>
      <w:r>
        <w:rPr>
          <w:sz w:val="24"/>
        </w:rPr>
        <w:t xml:space="preserve">To filter results dynamically when a user types in a search box, which event is most </w:t>
      </w:r>
      <w:r>
        <w:rPr>
          <w:spacing w:val="-2"/>
          <w:sz w:val="24"/>
        </w:rPr>
        <w:t>appropriate?Ans………………………</w:t>
      </w:r>
    </w:p>
    <w:p w14:paraId="048AC6AC">
      <w:pPr>
        <w:pStyle w:val="9"/>
        <w:numPr>
          <w:ilvl w:val="1"/>
          <w:numId w:val="3"/>
        </w:numPr>
        <w:tabs>
          <w:tab w:val="left" w:pos="313"/>
        </w:tabs>
        <w:spacing w:before="200" w:after="0" w:line="240" w:lineRule="auto"/>
        <w:ind w:left="313" w:right="0" w:hanging="313"/>
        <w:jc w:val="left"/>
        <w:rPr>
          <w:sz w:val="24"/>
        </w:rPr>
      </w:pPr>
      <w:r>
        <w:rPr>
          <w:spacing w:val="-2"/>
          <w:sz w:val="24"/>
        </w:rPr>
        <w:t>onclick</w:t>
      </w:r>
    </w:p>
    <w:p w14:paraId="3A7AE879">
      <w:pPr>
        <w:pStyle w:val="9"/>
        <w:numPr>
          <w:ilvl w:val="1"/>
          <w:numId w:val="3"/>
        </w:numPr>
        <w:tabs>
          <w:tab w:val="left" w:pos="300"/>
        </w:tabs>
        <w:spacing w:before="200" w:after="0" w:line="240" w:lineRule="auto"/>
        <w:ind w:left="300" w:right="0" w:hanging="300"/>
        <w:jc w:val="left"/>
        <w:rPr>
          <w:sz w:val="24"/>
        </w:rPr>
      </w:pPr>
      <w:r>
        <w:rPr>
          <w:spacing w:val="-2"/>
          <w:sz w:val="24"/>
        </w:rPr>
        <w:t>onmouseover</w:t>
      </w:r>
    </w:p>
    <w:p w14:paraId="66DE1204">
      <w:pPr>
        <w:pStyle w:val="9"/>
        <w:numPr>
          <w:ilvl w:val="1"/>
          <w:numId w:val="3"/>
        </w:numPr>
        <w:tabs>
          <w:tab w:val="left" w:pos="300"/>
        </w:tabs>
        <w:spacing w:before="200" w:after="0" w:line="240" w:lineRule="auto"/>
        <w:ind w:left="300" w:right="0" w:hanging="300"/>
        <w:jc w:val="left"/>
        <w:rPr>
          <w:sz w:val="24"/>
        </w:rPr>
      </w:pPr>
      <w:r>
        <w:rPr>
          <w:spacing w:val="-2"/>
          <w:sz w:val="24"/>
        </w:rPr>
        <w:t>oninput</w:t>
      </w:r>
    </w:p>
    <w:p w14:paraId="6EC3802C">
      <w:pPr>
        <w:pStyle w:val="9"/>
        <w:numPr>
          <w:ilvl w:val="1"/>
          <w:numId w:val="3"/>
        </w:numPr>
        <w:tabs>
          <w:tab w:val="left" w:pos="313"/>
        </w:tabs>
        <w:spacing w:before="200" w:after="0" w:line="240" w:lineRule="auto"/>
        <w:ind w:left="313" w:right="0" w:hanging="313"/>
        <w:jc w:val="left"/>
        <w:rPr>
          <w:sz w:val="24"/>
        </w:rPr>
      </w:pPr>
      <w:r>
        <w:rPr>
          <w:spacing w:val="-2"/>
          <w:sz w:val="24"/>
        </w:rPr>
        <w:t>onscroll</w:t>
      </w:r>
    </w:p>
    <w:p w14:paraId="2437C38B">
      <w:pPr>
        <w:spacing w:before="200"/>
        <w:ind w:left="0" w:right="0" w:firstLine="0"/>
        <w:jc w:val="both"/>
        <w:rPr>
          <w:sz w:val="24"/>
        </w:rPr>
      </w:pPr>
      <w:r>
        <w:rPr>
          <w:b/>
          <w:sz w:val="24"/>
        </w:rPr>
        <w:t xml:space="preserve">Ans: </w:t>
      </w:r>
      <w:r>
        <w:rPr>
          <w:sz w:val="24"/>
        </w:rPr>
        <w:t xml:space="preserve">C) </w:t>
      </w:r>
      <w:r>
        <w:rPr>
          <w:spacing w:val="-2"/>
          <w:sz w:val="24"/>
        </w:rPr>
        <w:t>oninput</w:t>
      </w:r>
    </w:p>
    <w:p w14:paraId="37BCD174">
      <w:pPr>
        <w:pStyle w:val="6"/>
      </w:pPr>
    </w:p>
    <w:p w14:paraId="680D8318">
      <w:pPr>
        <w:pStyle w:val="6"/>
        <w:spacing w:before="124"/>
      </w:pPr>
    </w:p>
    <w:p w14:paraId="74A73FA8">
      <w:pPr>
        <w:pStyle w:val="9"/>
        <w:numPr>
          <w:ilvl w:val="0"/>
          <w:numId w:val="3"/>
        </w:numPr>
        <w:tabs>
          <w:tab w:val="left" w:pos="180"/>
        </w:tabs>
        <w:spacing w:before="0" w:after="0" w:line="400" w:lineRule="auto"/>
        <w:ind w:left="0" w:right="162" w:firstLine="0"/>
        <w:jc w:val="left"/>
        <w:rPr>
          <w:sz w:val="26"/>
        </w:rPr>
      </w:pPr>
      <w:r>
        <w:rPr>
          <w:sz w:val="26"/>
        </w:rPr>
        <w:t>If</w:t>
      </w:r>
      <w:r>
        <w:rPr>
          <w:spacing w:val="-3"/>
          <w:sz w:val="26"/>
        </w:rPr>
        <w:t xml:space="preserve"> </w:t>
      </w:r>
      <w:r>
        <w:rPr>
          <w:sz w:val="26"/>
        </w:rPr>
        <w:t>API</w:t>
      </w:r>
      <w:r>
        <w:rPr>
          <w:spacing w:val="-3"/>
          <w:sz w:val="26"/>
        </w:rPr>
        <w:t xml:space="preserve"> </w:t>
      </w:r>
      <w:r>
        <w:rPr>
          <w:sz w:val="26"/>
        </w:rPr>
        <w:t>results</w:t>
      </w:r>
      <w:r>
        <w:rPr>
          <w:spacing w:val="-3"/>
          <w:sz w:val="26"/>
        </w:rPr>
        <w:t xml:space="preserve"> </w:t>
      </w:r>
      <w:r>
        <w:rPr>
          <w:sz w:val="26"/>
        </w:rPr>
        <w:t>are</w:t>
      </w:r>
      <w:r>
        <w:rPr>
          <w:spacing w:val="-3"/>
          <w:sz w:val="26"/>
        </w:rPr>
        <w:t xml:space="preserve"> </w:t>
      </w:r>
      <w:r>
        <w:rPr>
          <w:sz w:val="26"/>
        </w:rPr>
        <w:t>not</w:t>
      </w:r>
      <w:r>
        <w:rPr>
          <w:spacing w:val="-3"/>
          <w:sz w:val="26"/>
        </w:rPr>
        <w:t xml:space="preserve"> </w:t>
      </w:r>
      <w:r>
        <w:rPr>
          <w:sz w:val="26"/>
        </w:rPr>
        <w:t>updating</w:t>
      </w:r>
      <w:r>
        <w:rPr>
          <w:spacing w:val="-3"/>
          <w:sz w:val="26"/>
        </w:rPr>
        <w:t xml:space="preserve"> </w:t>
      </w:r>
      <w:r>
        <w:rPr>
          <w:sz w:val="26"/>
        </w:rPr>
        <w:t>after</w:t>
      </w:r>
      <w:r>
        <w:rPr>
          <w:spacing w:val="-3"/>
          <w:sz w:val="26"/>
        </w:rPr>
        <w:t xml:space="preserve"> </w:t>
      </w:r>
      <w:r>
        <w:rPr>
          <w:sz w:val="26"/>
        </w:rPr>
        <w:t>search</w:t>
      </w:r>
      <w:r>
        <w:rPr>
          <w:spacing w:val="-3"/>
          <w:sz w:val="26"/>
        </w:rPr>
        <w:t xml:space="preserve"> </w:t>
      </w:r>
      <w:r>
        <w:rPr>
          <w:sz w:val="26"/>
        </w:rPr>
        <w:t>input</w:t>
      </w:r>
      <w:r>
        <w:rPr>
          <w:spacing w:val="-3"/>
          <w:sz w:val="26"/>
        </w:rPr>
        <w:t xml:space="preserve"> </w:t>
      </w:r>
      <w:r>
        <w:rPr>
          <w:sz w:val="26"/>
        </w:rPr>
        <w:t>changes,</w:t>
      </w:r>
      <w:r>
        <w:rPr>
          <w:spacing w:val="-3"/>
          <w:sz w:val="26"/>
        </w:rPr>
        <w:t xml:space="preserve"> </w:t>
      </w:r>
      <w:r>
        <w:rPr>
          <w:sz w:val="26"/>
        </w:rPr>
        <w:t>what</w:t>
      </w:r>
      <w:r>
        <w:rPr>
          <w:spacing w:val="-3"/>
          <w:sz w:val="26"/>
        </w:rPr>
        <w:t xml:space="preserve"> </w:t>
      </w:r>
      <w:r>
        <w:rPr>
          <w:sz w:val="26"/>
        </w:rPr>
        <w:t>is</w:t>
      </w:r>
      <w:r>
        <w:rPr>
          <w:spacing w:val="-3"/>
          <w:sz w:val="26"/>
        </w:rPr>
        <w:t xml:space="preserve"> </w:t>
      </w:r>
      <w:r>
        <w:rPr>
          <w:sz w:val="26"/>
        </w:rPr>
        <w:t>most</w:t>
      </w:r>
      <w:r>
        <w:rPr>
          <w:spacing w:val="-3"/>
          <w:sz w:val="26"/>
        </w:rPr>
        <w:t xml:space="preserve"> </w:t>
      </w:r>
      <w:r>
        <w:rPr>
          <w:sz w:val="26"/>
        </w:rPr>
        <w:t>likely</w:t>
      </w:r>
      <w:r>
        <w:rPr>
          <w:spacing w:val="-3"/>
          <w:sz w:val="26"/>
        </w:rPr>
        <w:t xml:space="preserve"> </w:t>
      </w:r>
      <w:r>
        <w:rPr>
          <w:sz w:val="26"/>
        </w:rPr>
        <w:t xml:space="preserve">missing? </w:t>
      </w:r>
      <w:r>
        <w:rPr>
          <w:spacing w:val="-2"/>
          <w:sz w:val="26"/>
        </w:rPr>
        <w:t>Ans………………………………….</w:t>
      </w:r>
    </w:p>
    <w:p w14:paraId="23287AFC">
      <w:pPr>
        <w:pStyle w:val="9"/>
        <w:numPr>
          <w:ilvl w:val="1"/>
          <w:numId w:val="3"/>
        </w:numPr>
        <w:tabs>
          <w:tab w:val="left" w:pos="433"/>
        </w:tabs>
        <w:spacing w:before="39" w:after="0" w:line="240" w:lineRule="auto"/>
        <w:ind w:left="433" w:right="0" w:hanging="313"/>
        <w:jc w:val="left"/>
        <w:rPr>
          <w:sz w:val="24"/>
        </w:rPr>
      </w:pPr>
      <w:r>
        <w:rPr>
          <w:sz w:val="24"/>
        </w:rPr>
        <w:t xml:space="preserve">DOM update </w:t>
      </w:r>
      <w:r>
        <w:rPr>
          <w:spacing w:val="-2"/>
          <w:sz w:val="24"/>
        </w:rPr>
        <w:t>logic</w:t>
      </w:r>
    </w:p>
    <w:p w14:paraId="09B3F837">
      <w:pPr>
        <w:pStyle w:val="9"/>
        <w:numPr>
          <w:ilvl w:val="1"/>
          <w:numId w:val="3"/>
        </w:numPr>
        <w:tabs>
          <w:tab w:val="left" w:pos="420"/>
        </w:tabs>
        <w:spacing w:before="0" w:after="0" w:line="240" w:lineRule="auto"/>
        <w:ind w:left="420" w:right="0" w:hanging="300"/>
        <w:jc w:val="left"/>
        <w:rPr>
          <w:sz w:val="24"/>
        </w:rPr>
      </w:pPr>
      <w:r>
        <w:rPr>
          <w:sz w:val="24"/>
        </w:rPr>
        <w:t xml:space="preserve">CSS </w:t>
      </w:r>
      <w:r>
        <w:rPr>
          <w:spacing w:val="-2"/>
          <w:sz w:val="24"/>
        </w:rPr>
        <w:t>styling</w:t>
      </w:r>
    </w:p>
    <w:p w14:paraId="7BF05617">
      <w:pPr>
        <w:pStyle w:val="9"/>
        <w:numPr>
          <w:ilvl w:val="1"/>
          <w:numId w:val="3"/>
        </w:numPr>
        <w:tabs>
          <w:tab w:val="left" w:pos="420"/>
        </w:tabs>
        <w:spacing w:before="0" w:after="0" w:line="240" w:lineRule="auto"/>
        <w:ind w:left="420" w:right="0" w:hanging="300"/>
        <w:jc w:val="left"/>
        <w:rPr>
          <w:sz w:val="24"/>
        </w:rPr>
      </w:pPr>
      <w:r>
        <w:rPr>
          <w:sz w:val="24"/>
        </w:rPr>
        <w:t xml:space="preserve">HTML </w:t>
      </w:r>
      <w:r>
        <w:rPr>
          <w:spacing w:val="-2"/>
          <w:sz w:val="24"/>
        </w:rPr>
        <w:t>title</w:t>
      </w:r>
    </w:p>
    <w:p w14:paraId="4A3EF6EE">
      <w:pPr>
        <w:pStyle w:val="9"/>
        <w:numPr>
          <w:ilvl w:val="1"/>
          <w:numId w:val="3"/>
        </w:numPr>
        <w:tabs>
          <w:tab w:val="left" w:pos="433"/>
        </w:tabs>
        <w:spacing w:before="0" w:after="0" w:line="240" w:lineRule="auto"/>
        <w:ind w:left="433" w:right="0" w:hanging="313"/>
        <w:jc w:val="left"/>
        <w:rPr>
          <w:sz w:val="24"/>
        </w:rPr>
      </w:pPr>
      <w:r>
        <w:rPr>
          <w:sz w:val="24"/>
        </w:rPr>
        <w:t xml:space="preserve">Bootstrap </w:t>
      </w:r>
      <w:r>
        <w:rPr>
          <w:spacing w:val="-4"/>
          <w:sz w:val="24"/>
        </w:rPr>
        <w:t>link</w:t>
      </w:r>
    </w:p>
    <w:p w14:paraId="4D84EEFE">
      <w:pPr>
        <w:spacing w:before="240"/>
        <w:ind w:left="0" w:right="0" w:firstLine="0"/>
        <w:jc w:val="both"/>
        <w:rPr>
          <w:sz w:val="24"/>
        </w:rPr>
      </w:pPr>
      <w:r>
        <w:rPr>
          <w:b/>
          <w:sz w:val="24"/>
        </w:rPr>
        <w:t xml:space="preserve">Ans: </w:t>
      </w:r>
      <w:r>
        <w:rPr>
          <w:sz w:val="24"/>
        </w:rPr>
        <w:t xml:space="preserve">A) DOM update </w:t>
      </w:r>
      <w:r>
        <w:rPr>
          <w:spacing w:val="-2"/>
          <w:sz w:val="24"/>
        </w:rPr>
        <w:t>logic</w:t>
      </w:r>
    </w:p>
    <w:p w14:paraId="13EBBC1C">
      <w:pPr>
        <w:pStyle w:val="6"/>
      </w:pPr>
    </w:p>
    <w:p w14:paraId="0959A146">
      <w:pPr>
        <w:pStyle w:val="6"/>
        <w:spacing w:before="164"/>
      </w:pPr>
    </w:p>
    <w:p w14:paraId="076AD232">
      <w:pPr>
        <w:pStyle w:val="9"/>
        <w:numPr>
          <w:ilvl w:val="0"/>
          <w:numId w:val="3"/>
        </w:numPr>
        <w:tabs>
          <w:tab w:val="left" w:pos="240"/>
        </w:tabs>
        <w:spacing w:before="0" w:after="0" w:line="240" w:lineRule="auto"/>
        <w:ind w:left="240" w:right="0" w:hanging="240"/>
        <w:jc w:val="left"/>
        <w:rPr>
          <w:sz w:val="24"/>
        </w:rPr>
      </w:pPr>
      <w:r>
        <w:rPr>
          <w:sz w:val="24"/>
        </w:rPr>
        <w:t xml:space="preserve">Why should API data be stored in a separate variable before </w:t>
      </w:r>
      <w:r>
        <w:rPr>
          <w:spacing w:val="-2"/>
          <w:sz w:val="24"/>
        </w:rPr>
        <w:t>filtering?</w:t>
      </w:r>
    </w:p>
    <w:p w14:paraId="0B1FF452">
      <w:pPr>
        <w:pStyle w:val="3"/>
        <w:spacing w:before="200"/>
      </w:pPr>
      <w:r>
        <w:rPr>
          <w:spacing w:val="-2"/>
        </w:rPr>
        <w:t>Answer:</w:t>
      </w:r>
    </w:p>
    <w:p w14:paraId="116A7388">
      <w:pPr>
        <w:spacing w:before="200"/>
        <w:ind w:left="0" w:right="9" w:firstLine="0"/>
        <w:jc w:val="both"/>
        <w:rPr>
          <w:sz w:val="24"/>
        </w:rPr>
      </w:pPr>
      <w:r>
        <w:rPr>
          <w:sz w:val="24"/>
        </w:rPr>
        <w:t xml:space="preserve">API data should be stored in a separate variable so you can </w:t>
      </w:r>
      <w:r>
        <w:rPr>
          <w:b/>
          <w:sz w:val="24"/>
        </w:rPr>
        <w:t xml:space="preserve">preserve the original dataset </w:t>
      </w:r>
      <w:r>
        <w:rPr>
          <w:sz w:val="24"/>
        </w:rPr>
        <w:t>and apply filtering multiple times without losing data.</w:t>
      </w:r>
    </w:p>
    <w:sectPr>
      <w:pgSz w:w="12240" w:h="15840"/>
      <w:pgMar w:top="2160" w:right="1440" w:bottom="280" w:left="1440" w:header="79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F3544">
    <w:pPr>
      <w:pStyle w:val="6"/>
      <w:spacing w:line="14" w:lineRule="auto"/>
      <w:rPr>
        <w:sz w:val="20"/>
      </w:rPr>
    </w:pPr>
    <w:r>
      <w:rPr>
        <w:sz w:val="20"/>
      </w:rPr>
      <w:drawing>
        <wp:anchor distT="0" distB="0" distL="0" distR="0" simplePos="0" relativeHeight="251659264" behindDoc="1" locked="0" layoutInCell="1" allowOverlap="1">
          <wp:simplePos x="0" y="0"/>
          <wp:positionH relativeFrom="page">
            <wp:posOffset>933450</wp:posOffset>
          </wp:positionH>
          <wp:positionV relativeFrom="page">
            <wp:posOffset>506730</wp:posOffset>
          </wp:positionV>
          <wp:extent cx="5630545" cy="87058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30238" cy="870704"/>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color w:val="424242"/>
        <w:spacing w:val="-1"/>
        <w:w w:val="100"/>
        <w:sz w:val="26"/>
        <w:szCs w:val="26"/>
        <w:lang w:val="en-US" w:eastAsia="en-US" w:bidi="ar-SA"/>
      </w:rPr>
    </w:lvl>
    <w:lvl w:ilvl="1" w:tentative="0">
      <w:start w:val="0"/>
      <w:numFmt w:val="bullet"/>
      <w:lvlText w:val="•"/>
      <w:lvlJc w:val="left"/>
      <w:pPr>
        <w:ind w:left="1584" w:hanging="360"/>
      </w:pPr>
      <w:rPr>
        <w:rFonts w:hint="default"/>
        <w:lang w:val="en-US" w:eastAsia="en-US" w:bidi="ar-SA"/>
      </w:rPr>
    </w:lvl>
    <w:lvl w:ilvl="2" w:tentative="0">
      <w:start w:val="0"/>
      <w:numFmt w:val="bullet"/>
      <w:lvlText w:val="•"/>
      <w:lvlJc w:val="left"/>
      <w:pPr>
        <w:ind w:left="2448" w:hanging="360"/>
      </w:pPr>
      <w:rPr>
        <w:rFonts w:hint="default"/>
        <w:lang w:val="en-US" w:eastAsia="en-US" w:bidi="ar-SA"/>
      </w:rPr>
    </w:lvl>
    <w:lvl w:ilvl="3" w:tentative="0">
      <w:start w:val="0"/>
      <w:numFmt w:val="bullet"/>
      <w:lvlText w:val="•"/>
      <w:lvlJc w:val="left"/>
      <w:pPr>
        <w:ind w:left="3312" w:hanging="360"/>
      </w:pPr>
      <w:rPr>
        <w:rFonts w:hint="default"/>
        <w:lang w:val="en-US" w:eastAsia="en-US" w:bidi="ar-SA"/>
      </w:rPr>
    </w:lvl>
    <w:lvl w:ilvl="4" w:tentative="0">
      <w:start w:val="0"/>
      <w:numFmt w:val="bullet"/>
      <w:lvlText w:val="•"/>
      <w:lvlJc w:val="left"/>
      <w:pPr>
        <w:ind w:left="4176" w:hanging="360"/>
      </w:pPr>
      <w:rPr>
        <w:rFonts w:hint="default"/>
        <w:lang w:val="en-US" w:eastAsia="en-US" w:bidi="ar-SA"/>
      </w:rPr>
    </w:lvl>
    <w:lvl w:ilvl="5" w:tentative="0">
      <w:start w:val="0"/>
      <w:numFmt w:val="bullet"/>
      <w:lvlText w:val="•"/>
      <w:lvlJc w:val="left"/>
      <w:pPr>
        <w:ind w:left="5040" w:hanging="360"/>
      </w:pPr>
      <w:rPr>
        <w:rFonts w:hint="default"/>
        <w:lang w:val="en-US" w:eastAsia="en-US" w:bidi="ar-SA"/>
      </w:rPr>
    </w:lvl>
    <w:lvl w:ilvl="6" w:tentative="0">
      <w:start w:val="0"/>
      <w:numFmt w:val="bullet"/>
      <w:lvlText w:val="•"/>
      <w:lvlJc w:val="left"/>
      <w:pPr>
        <w:ind w:left="5904" w:hanging="360"/>
      </w:pPr>
      <w:rPr>
        <w:rFonts w:hint="default"/>
        <w:lang w:val="en-US" w:eastAsia="en-US" w:bidi="ar-SA"/>
      </w:rPr>
    </w:lvl>
    <w:lvl w:ilvl="7" w:tentative="0">
      <w:start w:val="0"/>
      <w:numFmt w:val="bullet"/>
      <w:lvlText w:val="•"/>
      <w:lvlJc w:val="left"/>
      <w:pPr>
        <w:ind w:left="6768" w:hanging="360"/>
      </w:pPr>
      <w:rPr>
        <w:rFonts w:hint="default"/>
        <w:lang w:val="en-US" w:eastAsia="en-US" w:bidi="ar-SA"/>
      </w:rPr>
    </w:lvl>
    <w:lvl w:ilvl="8" w:tentative="0">
      <w:start w:val="0"/>
      <w:numFmt w:val="bullet"/>
      <w:lvlText w:val="•"/>
      <w:lvlJc w:val="left"/>
      <w:pPr>
        <w:ind w:left="7632" w:hanging="360"/>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0"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tentative="0">
      <w:start w:val="1"/>
      <w:numFmt w:val="upperLetter"/>
      <w:lvlText w:val="%2)"/>
      <w:lvlJc w:val="left"/>
      <w:pPr>
        <w:ind w:left="313" w:hanging="31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440" w:hanging="314"/>
      </w:pPr>
      <w:rPr>
        <w:rFonts w:hint="default"/>
        <w:lang w:val="en-US" w:eastAsia="en-US" w:bidi="ar-SA"/>
      </w:rPr>
    </w:lvl>
    <w:lvl w:ilvl="3" w:tentative="0">
      <w:start w:val="0"/>
      <w:numFmt w:val="bullet"/>
      <w:lvlText w:val="•"/>
      <w:lvlJc w:val="left"/>
      <w:pPr>
        <w:ind w:left="1555" w:hanging="314"/>
      </w:pPr>
      <w:rPr>
        <w:rFonts w:hint="default"/>
        <w:lang w:val="en-US" w:eastAsia="en-US" w:bidi="ar-SA"/>
      </w:rPr>
    </w:lvl>
    <w:lvl w:ilvl="4" w:tentative="0">
      <w:start w:val="0"/>
      <w:numFmt w:val="bullet"/>
      <w:lvlText w:val="•"/>
      <w:lvlJc w:val="left"/>
      <w:pPr>
        <w:ind w:left="2670" w:hanging="314"/>
      </w:pPr>
      <w:rPr>
        <w:rFonts w:hint="default"/>
        <w:lang w:val="en-US" w:eastAsia="en-US" w:bidi="ar-SA"/>
      </w:rPr>
    </w:lvl>
    <w:lvl w:ilvl="5" w:tentative="0">
      <w:start w:val="0"/>
      <w:numFmt w:val="bullet"/>
      <w:lvlText w:val="•"/>
      <w:lvlJc w:val="left"/>
      <w:pPr>
        <w:ind w:left="3785" w:hanging="314"/>
      </w:pPr>
      <w:rPr>
        <w:rFonts w:hint="default"/>
        <w:lang w:val="en-US" w:eastAsia="en-US" w:bidi="ar-SA"/>
      </w:rPr>
    </w:lvl>
    <w:lvl w:ilvl="6" w:tentative="0">
      <w:start w:val="0"/>
      <w:numFmt w:val="bullet"/>
      <w:lvlText w:val="•"/>
      <w:lvlJc w:val="left"/>
      <w:pPr>
        <w:ind w:left="4900" w:hanging="314"/>
      </w:pPr>
      <w:rPr>
        <w:rFonts w:hint="default"/>
        <w:lang w:val="en-US" w:eastAsia="en-US" w:bidi="ar-SA"/>
      </w:rPr>
    </w:lvl>
    <w:lvl w:ilvl="7" w:tentative="0">
      <w:start w:val="0"/>
      <w:numFmt w:val="bullet"/>
      <w:lvlText w:val="•"/>
      <w:lvlJc w:val="left"/>
      <w:pPr>
        <w:ind w:left="6015" w:hanging="314"/>
      </w:pPr>
      <w:rPr>
        <w:rFonts w:hint="default"/>
        <w:lang w:val="en-US" w:eastAsia="en-US" w:bidi="ar-SA"/>
      </w:rPr>
    </w:lvl>
    <w:lvl w:ilvl="8" w:tentative="0">
      <w:start w:val="0"/>
      <w:numFmt w:val="bullet"/>
      <w:lvlText w:val="•"/>
      <w:lvlJc w:val="left"/>
      <w:pPr>
        <w:ind w:left="7130" w:hanging="314"/>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83919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180"/>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Title"/>
    <w:basedOn w:val="1"/>
    <w:qFormat/>
    <w:uiPriority w:val="1"/>
    <w:pPr>
      <w:spacing w:before="343"/>
      <w:ind w:left="3751"/>
    </w:pPr>
    <w:rPr>
      <w:rFonts w:ascii="Times New Roman" w:hAnsi="Times New Roman" w:eastAsia="Times New Roman" w:cs="Times New Roman"/>
      <w:b/>
      <w:bCs/>
      <w:sz w:val="32"/>
      <w:szCs w:val="32"/>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72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TotalTime>2</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2026-04-16T19:20:00Z</dcterms:created>
  <dc:creator>Sam</dc:creator>
  <cp:lastModifiedBy>Sam</cp:lastModifiedBy>
  <dcterms:modified xsi:type="dcterms:W3CDTF">2026-04-16T19:22:52Z</dcterms:modified>
  <dc:title>41 MDM Experiment 9</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Producer">
    <vt:lpwstr>Skia/PDF m148 Google Docs Renderer</vt:lpwstr>
  </property>
  <property fmtid="{D5CDD505-2E9C-101B-9397-08002B2CF9AE}" pid="4" name="LastSaved">
    <vt:filetime>2026-04-16T00:00:00Z</vt:filetime>
  </property>
  <property fmtid="{D5CDD505-2E9C-101B-9397-08002B2CF9AE}" pid="5" name="KSOProductBuildVer">
    <vt:lpwstr>2057-12.2.0.23202</vt:lpwstr>
  </property>
  <property fmtid="{D5CDD505-2E9C-101B-9397-08002B2CF9AE}" pid="6" name="ICV">
    <vt:lpwstr>D38E53B3133B4C80B2FDEBE9FECEF296_12</vt:lpwstr>
  </property>
</Properties>
</file>